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研究优秀简历的必备条件</w:t>
      </w:r>
    </w:p>
    <w:p>
      <w:pPr>
        <w:pStyle w:val="Heading2"/>
        <w:spacing w:after="400" w:line="400" w:lineRule="atLeast"/>
      </w:pPr>
      <w:r>
        <w:t>回答</w:t>
      </w:r>
    </w:p>
    <w:p>
      <w:pPr>
        <w:spacing w:after="400" w:line="400" w:lineRule="atLeast"/>
        <w:jc w:val="center"/>
      </w:pPr>
      <w:r>
        <w:rPr>
          <w:b/>
          <w:sz w:val="39"/>
        </w:rPr>
        <w:t>优秀简历的必备条件：2026年视角下的深度研究报告</w:t>
      </w:r>
    </w:p>
    <w:p>
      <w:pPr>
        <w:spacing w:after="400" w:line="400" w:lineRule="atLeast"/>
      </w:pPr>
      <w:r>
        <w:rPr>
          <w:b/>
          <w:sz w:val="33"/>
        </w:rPr>
        <w:t>摘要</w:t>
      </w:r>
    </w:p>
    <w:p>
      <w:pPr>
        <w:spacing w:after="400" w:line="400" w:lineRule="atLeast"/>
      </w:pPr>
      <w:r>
        <w:t>在当今竞争激烈的就业市场中，简历作为求职者与潜在雇主之间的第一道桥梁，其重要性不言而喻。随着人工智能技术、申请人跟踪系统（ATS）的广泛应用以及"技能优先"招聘理念的兴起，优秀简历的定义正在经历深刻变革。本报告基于最新的研究成果和行业实践，系统性地分析了优秀简历的必备条件、关键组成部分、常见错误、成功因素，并深入探讨了2026年技术发展对简历创建带来的机遇与挑战。报告旨在为求职者、职业咨询师及人力资源从业者提供全面、深入的理论指导和实践建议。</w:t>
      </w:r>
    </w:p>
    <w:p>
      <w:pPr>
        <w:spacing w:after="400" w:line="400" w:lineRule="atLeast"/>
      </w:pPr>
      <w:r>
        <w:rPr>
          <w:b/>
          <w:sz w:val="33"/>
        </w:rPr>
        <w:t>第一章：引言与研究背景</w:t>
      </w:r>
    </w:p>
    <w:p>
      <w:pPr>
        <w:spacing w:after="400" w:line="400" w:lineRule="atLeast"/>
      </w:pPr>
      <w:r>
        <w:rPr>
          <w:b/>
          <w:sz w:val="30"/>
        </w:rPr>
        <w:t xml:space="preserve">1.1 研究背景</w:t>
      </w:r>
    </w:p>
    <w:p>
      <w:pPr>
        <w:spacing w:after="400" w:line="400" w:lineRule="atLeast"/>
      </w:pPr>
      <w:r>
        <w:t>简历，作为求职者个人职业形象的书面呈现，在招聘过程中扮演着至关重要的角色。它不仅是候选人向雇主展示自身能力、经验和潜力的核心载体，更是决定候选人能否进入面试环节的关键因素。在竞争激烈的就业市场中，简历是求职者获得面试机会的关键工具[[1]]。研究表明，招聘人员平均花费在每份简历上的时间极为有限，通常仅为6至30秒。这意味着简历必须在极短的时间内抓住招聘者的注意力，并传递出有价值的差异化信息。</w:t>
      </w:r>
    </w:p>
    <w:p>
      <w:pPr>
        <w:spacing w:after="400" w:line="400" w:lineRule="atLeast"/>
      </w:pPr>
      <w:r>
        <w:t>随着2026年技术的飞速发展，人工智能（AI）和生成式AI正成为推动招聘领域变革的主要力量，重塑着工作和招聘的格局[[2]][[3]][[4]]。AI在招聘中的应用已从实验性转向必要性，AI辅助工具被广泛部署于人才筛选和评估环节[[5]][[6]][[7]]。申请人跟踪系统（ATS）的算法正在变得越来越智能，不再仅仅依赖关键词匹配，而是开始进行语义分析[[8]]，这直接影响了简历的编写策略和呈现方式。</w:t>
      </w:r>
    </w:p>
    <w:p>
      <w:pPr>
        <w:spacing w:after="400" w:line="400" w:lineRule="atLeast"/>
      </w:pPr>
      <w:r>
        <w:t>同时，企业正在转向"技能优先"的招聘理念，强调技能而非传统文凭[[9]][[10]][[11]]。这一转变意味着传统的以学历和职位头衔为核心的简历可能需要进行结构性调整，以更好地展示候选人的实际能力和潜力。此外，尽管近60%的团队仍主要依赖简历作为筛选工具，但约40%的团队正在远离或探索替代方案[[12]][[13]]这表明简历本身作为一种评估工具正面临前所未有的挑战和质疑。</w:t>
      </w:r>
    </w:p>
    <w:p>
      <w:pPr>
        <w:spacing w:after="400" w:line="400" w:lineRule="atLeast"/>
      </w:pPr>
      <w:r>
        <w:rPr>
          <w:b/>
          <w:sz w:val="30"/>
        </w:rPr>
        <w:t xml:space="preserve">1.2 研究目的与意义</w:t>
      </w:r>
    </w:p>
    <w:p>
      <w:pPr>
        <w:spacing w:after="400" w:line="400" w:lineRule="atLeast"/>
      </w:pPr>
      <w:r>
        <w:t>在上述背景下，系统性地研究"优秀简历的必备条件"具有重要的理论和实践意义。首先，对于求职者而言，深入了解优秀简历的核心要素和最新趋势，可以帮助其在激烈的市场竞争中脱颖而出，提高面试转化率。其次，对于人力资源从业者而言，掌握简历评估的标准和方法，有助于提高筛选效率和准确性，找到更匹配的人才。最后，对于职业咨询师和教育工作者而言，理解简历的最佳实践和常见误区，可以更好地指导求职者进行职业规划和自我展示。</w:t>
      </w:r>
    </w:p>
    <w:p>
      <w:pPr>
        <w:spacing w:after="400" w:line="400" w:lineRule="atLeast"/>
      </w:pPr>
      <w:r>
        <w:t>本报告旨在回答以下核心问题：一份优秀简历的关键组成部分是什么？如何在技术变革的背景下优化简历内容和格式？简历中常见的错误有哪些，如何避免？成功简历背后的关键因素是什么？2026年及未来，简历的发展趋势如何？</w:t>
      </w:r>
    </w:p>
    <w:p>
      <w:pPr>
        <w:spacing w:after="400" w:line="400" w:lineRule="atLeast"/>
      </w:pPr>
      <w:r>
        <w:rPr>
          <w:b/>
          <w:sz w:val="30"/>
        </w:rPr>
        <w:t xml:space="preserve">1.3 研究方法与报告结构</w:t>
      </w:r>
    </w:p>
    <w:p>
      <w:pPr>
        <w:spacing w:after="400" w:line="400" w:lineRule="atLeast"/>
      </w:pPr>
      <w:r>
        <w:t>本报告采用文献综述与案例分析相结合的方法，基于权威网络资源和行业研究报告，对优秀简历的必备条件进行系统性分析。报告共分为七章：第一章为引言与研究背景；第二章详细解析优秀简历的核心组成部分；第三章探讨优秀简历的最佳实践与原则；第四章深入分析简历常见错误及其成因；第五章聚焦2026年新兴趋势与技术影响；第六章提出简历优化的策略建议；第七章为结论与展望。</w:t>
      </w:r>
    </w:p>
    <w:p>
      <w:pPr>
        <w:spacing w:after="400" w:line="400" w:lineRule="atLeast"/>
      </w:pPr>
      <w:r>
        <w:rPr>
          <w:b/>
          <w:sz w:val="33"/>
        </w:rPr>
        <w:t>第二章：优秀简历的核心组成部分</w:t>
      </w:r>
    </w:p>
    <w:p>
      <w:pPr>
        <w:spacing w:after="400" w:line="400" w:lineRule="atLeast"/>
      </w:pPr>
      <w:r>
        <w:t>一份优秀的简历是由多个有机组成部分构成的系统整体。每个部分都承担着特定的功能，共同服务于向雇主展示候选人核心竞争力的目标。以下将详细解析各关键组成部分的内容要求与写作策略。</w:t>
      </w:r>
    </w:p>
    <w:p>
      <w:pPr>
        <w:spacing w:after="400" w:line="400" w:lineRule="atLeast"/>
      </w:pPr>
      <w:r>
        <w:rPr>
          <w:b/>
          <w:sz w:val="30"/>
        </w:rPr>
        <w:t xml:space="preserve">2.1 个人信息与联系方式</w:t>
      </w:r>
    </w:p>
    <w:p>
      <w:pPr>
        <w:spacing w:after="400" w:line="400" w:lineRule="atLeast"/>
      </w:pPr>
      <w:r>
        <w:t>个人信息与联系方式是简历的基础组成部分，其核心功能是确保招聘者能够方便、准确地联系到候选人。尽管这一部分看似简单，但其规范性和专业性直接影响招聘者的第一印象。</w:t>
      </w:r>
    </w:p>
    <w:p>
      <w:pPr>
        <w:spacing w:after="400" w:line="400" w:lineRule="atLeast"/>
      </w:pPr>
      <w:r>
        <w:t>根据研究，个人信息部分应包含姓名、电话、邮箱等基本信息[[14]][[15]][[16]]。这些信息的完整性和准确性至关重要，联系方式不正确或缺失将导致候选人失去面试机会[[17]][[18]]。具体而言，优秀的个人信息部分应遵循以下原则：</w:t>
      </w:r>
    </w:p>
    <w:p>
      <w:pPr>
        <w:spacing w:after="400" w:line="400" w:lineRule="atLeast"/>
      </w:pPr>
      <w:r>
        <w:rPr>
          <w:b w:val="true"/>
        </w:rPr>
        <w:t>完整性原则</w:t>
      </w:r>
      <w:r>
        <w:t>：必须提供完整的姓名、联系电话和电子邮箱。对于现代求职者而言，LinkedIn个人主页链接或个人作品集网站链接也应考虑添加，特别是对于创意、技术或市场类职位。此外，所在城市信息有助于招聘者判断候选人的地理位置便利性。</w:t>
      </w:r>
    </w:p>
    <w:p>
      <w:pPr>
        <w:spacing w:after="400" w:line="400" w:lineRule="atLeast"/>
      </w:pPr>
      <w:r>
        <w:rPr>
          <w:b w:val="true"/>
        </w:rPr>
        <w:t>专业性原则</w:t>
      </w:r>
      <w:r>
        <w:t>：联系方式应体现专业形象。例如，邮箱地址应使用规范的格式，避免使用过于随意或不专业的邮箱名[[19]][[20]]。使用带有昵称或特殊符号的邮箱会降低简历的专业性。同样，联系电话应确保畅通，语音信箱应设置为专业的问候语。</w:t>
      </w:r>
    </w:p>
    <w:p>
      <w:pPr>
        <w:spacing w:after="400" w:line="400" w:lineRule="atLeast"/>
      </w:pPr>
      <w:r>
        <w:rPr>
          <w:b w:val="true"/>
        </w:rPr>
        <w:t>简洁性原则</w:t>
      </w:r>
      <w:r>
        <w:t>：个人信息部分应控制在简历顶部的有限空间内，避免添加过多无关信息。根据研究，添加无关信息或图片等可能导致简历被直接淘汰[[21]][[22]]。照片、性别、年龄、婚姻状况等个人信息在许多国家和行业中已不再要求，甚至可能因歧视风险而被排除在评估之外。</w:t>
      </w:r>
    </w:p>
    <w:p>
      <w:pPr>
        <w:spacing w:after="400" w:line="400" w:lineRule="atLeast"/>
      </w:pPr>
      <w:r>
        <w:rPr>
          <w:b w:val="true"/>
        </w:rPr>
        <w:t>时效性原则</w:t>
      </w:r>
      <w:r>
        <w:t>：联系信息必须保持更新和有效。过时的信息会给HR留下组织混乱、不够用心的印象[[23]][[24]]。候选人应定期检查邮箱是否有效、电话是否畅通。</w:t>
      </w:r>
    </w:p>
    <w:p>
      <w:pPr>
        <w:spacing w:after="400" w:line="400" w:lineRule="atLeast"/>
      </w:pPr>
      <w:r>
        <w:rPr>
          <w:b/>
          <w:sz w:val="30"/>
        </w:rPr>
        <w:t xml:space="preserve">2.2 求职意向、职业目标与摘要</w:t>
      </w:r>
    </w:p>
    <w:p>
      <w:pPr>
        <w:spacing w:after="400" w:line="400" w:lineRule="atLeast"/>
      </w:pPr>
      <w:r>
        <w:t>求职意向、职业目标或专业摘要位于简历的显著位置（通常紧随个人信息之后），是向招聘者传达候选人职业定位和核心价值主张的关键部分。一份优秀的简历应清晰表达职业目标或核心优势[[25]][[26]][[27]]。</w:t>
      </w:r>
    </w:p>
    <w:p>
      <w:pPr>
        <w:spacing w:after="400" w:line="400" w:lineRule="atLeast"/>
      </w:pPr>
      <w:r>
        <w:rPr>
          <w:b w:val="true"/>
        </w:rPr>
        <w:t>求职意向的写作策略</w:t>
      </w:r>
      <w:r>
        <w:t>：求职意向应具体明确，直接对应目标职位名称。模糊或过于宽泛的求职意向会削弱简历的针对性。例如，"寻求市场营销岗位"相较于"寻求数字营销专员职位，专注于社交媒体策略和内容创作"，后者更能体现候选人的明确方向和专业细分。求职目标不明确或表述不当是常见错误之一[[28]]，应通过深入研究目标职位和行业来避免。</w:t>
      </w:r>
    </w:p>
    <w:p>
      <w:pPr>
        <w:spacing w:after="400" w:line="400" w:lineRule="atLeast"/>
      </w:pPr>
      <w:r>
        <w:rPr>
          <w:b w:val="true"/>
        </w:rPr>
        <w:t>职业摘要的构建</w:t>
      </w:r>
      <w:r>
        <w:t>：对于有一定工作经验的求职者，职业摘要相较于传统的求职目标更为有效。摘要应以简洁有力的语言概括候选人的核心竞争力、关键成就和独特价值。优秀的职业摘要应包含三个要素：职业身份（如"资深产品经理"）、核心能力（如"10年互联网产品经验，擅长..."）和关键成就（如"主导产品线年收入增长300%"）。摘要应控制在3-5行，避免冗长。</w:t>
      </w:r>
    </w:p>
    <w:p>
      <w:pPr>
        <w:spacing w:after="400" w:line="400" w:lineRule="atLeast"/>
      </w:pPr>
      <w:r>
        <w:rPr>
          <w:b w:val="true"/>
        </w:rPr>
        <w:t>针对性调整原则</w:t>
      </w:r>
      <w:r>
        <w:t>：针对不同职位，摘要内容应进行相应调整。通用模板式的摘要难以打动招聘者。候选人应分析职位描述中的关键词和核心要求，将其融入摘要中，展示与职位的高度匹配[[29]][[30]][[31]]。</w:t>
      </w:r>
    </w:p>
    <w:p>
      <w:pPr>
        <w:spacing w:after="400" w:line="400" w:lineRule="atLeast"/>
      </w:pPr>
      <w:r>
        <w:rPr>
          <w:b/>
          <w:sz w:val="30"/>
        </w:rPr>
        <w:t xml:space="preserve">2.3 教育背景</w:t>
      </w:r>
    </w:p>
    <w:p>
      <w:pPr>
        <w:spacing w:after="400" w:line="400" w:lineRule="atLeast"/>
      </w:pPr>
      <w:r>
        <w:t>教育背景是展示候选人学术基础和学习能力的重要部分。根据研究，教育背景应展示学历、专业、相关课程或荣誉[[32]][[33]][[34]]。教育背景的呈现方式和内容选择应遵循以下原则：</w:t>
      </w:r>
    </w:p>
    <w:p>
      <w:pPr>
        <w:spacing w:after="400" w:line="400" w:lineRule="atLeast"/>
      </w:pPr>
      <w:r>
        <w:rPr>
          <w:b w:val="true"/>
        </w:rPr>
        <w:t>时序排列原则</w:t>
      </w:r>
      <w:r>
        <w:t>：教育经历通常按照时间倒序排列，即最近的学历在前。这一格式符合招聘者的阅读习惯，使最近的学术成就最先被看到。</w:t>
      </w:r>
    </w:p>
    <w:p>
      <w:pPr>
        <w:spacing w:after="400" w:line="400" w:lineRule="atLeast"/>
      </w:pPr>
      <w:r>
        <w:rPr>
          <w:b w:val="true"/>
        </w:rPr>
        <w:t>信息完整性与相关性</w:t>
      </w:r>
      <w:r>
        <w:t>：对于应届毕业生或工作经验较少的求职者，教育背景应放在简历较前位置，并包含更详细信息，如主修课程、学业成绩（GPA）、学术项目、毕业论文等。对于有丰富工作经验的求职者，教育背景可放在简历后部，并简化内容。教育背景的详细程度应与候选人的职业阶段相匹配。</w:t>
      </w:r>
    </w:p>
    <w:p>
      <w:pPr>
        <w:spacing w:after="400" w:line="400" w:lineRule="atLeast"/>
      </w:pPr>
      <w:r>
        <w:rPr>
          <w:b w:val="true"/>
        </w:rPr>
        <w:t>突出成就</w:t>
      </w:r>
      <w:r>
        <w:t>：学业相关的荣誉、奖学金、竞赛获奖等应清晰列出。这些成就可以证明候选人的学习能力、竞争意识和专业水平。例如，"国家奖学金（前1%）"、"全国大学生数学建模竞赛一等奖"等具体描述比简单的"获奖学金"更具说服力。</w:t>
      </w:r>
    </w:p>
    <w:p>
      <w:pPr>
        <w:spacing w:after="400" w:line="400" w:lineRule="atLeast"/>
      </w:pPr>
      <w:r>
        <w:rPr>
          <w:b w:val="true"/>
        </w:rPr>
        <w:t>学位与证书的关系</w:t>
      </w:r>
      <w:r>
        <w:t>：在"技能优先"招聘趋势下[[35]][[36]][[37]]传统学位的重要性相对下降，但仍是展示候选人基础知识储备的重要依据。候选人应平衡传统学历展示与技能证书展示的关系，根据目标职位的要求进行权衡。</w:t>
      </w:r>
    </w:p>
    <w:p>
      <w:pPr>
        <w:spacing w:after="400" w:line="400" w:lineRule="atLeast"/>
      </w:pPr>
      <w:r>
        <w:rPr>
          <w:b/>
          <w:sz w:val="30"/>
        </w:rPr>
        <w:t xml:space="preserve">2.4 工作、实习与项目经历</w:t>
      </w:r>
    </w:p>
    <w:p>
      <w:pPr>
        <w:spacing w:after="400" w:line="400" w:lineRule="atLeast"/>
      </w:pPr>
      <w:r>
        <w:t>工作、实习与项目经历是简历中最核心、最重要的部分。根据研究，这是简历中最重要的部分，尤其强调"动词+工作内容+方法+成果"的结构[[38]][[39]][[40]]。一份优秀的工作经历描述应全面展示候选人的职责、能力和成就。</w:t>
      </w:r>
    </w:p>
    <w:p>
      <w:pPr>
        <w:spacing w:after="400" w:line="400" w:lineRule="atLeast"/>
      </w:pPr>
      <w:r>
        <w:rPr>
          <w:b w:val="true"/>
        </w:rPr>
        <w:t>结构化描述框架</w:t>
      </w:r>
      <w:r>
        <w:t>：有效的工作经历描述应遵循STAR法则（情境Situation、任务Task、行动Action、结果Result）或"动词+工作内容+方法+成果"的结构[[41]][[42]][[43]]。这一框架确保每段经历都有具体情境、明确行动和可衡量的结果。例如，"主导（动词）新产品市场推广项目（工作内容），通过社交媒体营销和KOL合作策略（方法），实现首月销售额500万元，超出目标25%（成果）"。</w:t>
      </w:r>
    </w:p>
    <w:p>
      <w:pPr>
        <w:spacing w:after="400" w:line="400" w:lineRule="atLeast"/>
      </w:pPr>
      <w:r>
        <w:rPr>
          <w:b w:val="true"/>
        </w:rPr>
        <w:t>量化成果原则</w:t>
      </w:r>
      <w:r>
        <w:t>：突出成果而非职责是优秀简历的核心特征[[44]][[45]][[46]]。使用具体数据和量化结果展示能力可以大大增强简历的说服力[[47]][[48]][[49]]。招聘者更关注候选人的实际产出和影响，而非仅仅了解其职责范围。量化可以包括：销售增长百分比、成本降低金额、效率提升比例、团队规模、项目预算、用户增长数等。即使是非量化的成就，也应尽可能用具体事例来说明。</w:t>
      </w:r>
    </w:p>
    <w:p>
      <w:pPr>
        <w:spacing w:after="400" w:line="400" w:lineRule="atLeast"/>
      </w:pPr>
      <w:r>
        <w:rPr>
          <w:b w:val="true"/>
        </w:rPr>
        <w:t>相关性筛选原则</w:t>
      </w:r>
      <w:r>
        <w:t>：工作经历的选择和详细程度应与目标职位的相关性挂钩。高度相关的经历应放在显著位置并进行详细描述，相关性较弱的经历可以简略或省略。避免简单罗列所有工作经历，而应有选择性地展示与目标职位匹配的经验。</w:t>
      </w:r>
    </w:p>
    <w:p>
      <w:pPr>
        <w:spacing w:after="400" w:line="400" w:lineRule="atLeast"/>
      </w:pPr>
      <w:r>
        <w:rPr>
          <w:b w:val="true"/>
        </w:rPr>
        <w:t>动词使用的艺术</w:t>
      </w:r>
      <w:r>
        <w:t>：每段经历的描述应以强有力的动作动词开头，展示候选人的主动性和领导力。例如，"领导"、"创建"、"优化"、"提升"等动词比"负责"、"参与"、"协助"更能体现候选人的贡献。动词的选择应准确反映候选人在项目或工作中的实际角色和责任。</w:t>
      </w:r>
    </w:p>
    <w:p>
      <w:pPr>
        <w:spacing w:after="400" w:line="400" w:lineRule="atLeast"/>
      </w:pPr>
      <w:r>
        <w:rPr>
          <w:b w:val="true"/>
        </w:rPr>
        <w:t>时序与格式一致性</w:t>
      </w:r>
      <w:r>
        <w:t>：工作经历通常按时间倒序排列，公司名称、职位、时间区间应清晰标注。格式应保持一致，便于阅读。时间断档或频繁跳槽需要合理解释或处理，避免引起招聘者的疑虑。</w:t>
      </w:r>
    </w:p>
    <w:p>
      <w:pPr>
        <w:spacing w:after="400" w:line="400" w:lineRule="atLeast"/>
      </w:pPr>
      <w:r>
        <w:rPr>
          <w:b w:val="true"/>
        </w:rPr>
        <w:t>实习与项目经历的呈现</w:t>
      </w:r>
      <w:r>
        <w:t>：对于应届毕业生或转行者，实习和项目经历是展示实践经验的重要方式。这些经历应与全职工作经历同等重视，同样采用结构化描述和量化成果的方式。校园活动、志愿服务、课程项目等也可以在此部分展示，但应突出与目标职位相关的技能和能力。</w:t>
      </w:r>
    </w:p>
    <w:p>
      <w:pPr>
        <w:spacing w:after="400" w:line="400" w:lineRule="atLeast"/>
      </w:pPr>
      <w:r>
        <w:rPr>
          <w:b/>
          <w:sz w:val="30"/>
        </w:rPr>
        <w:t xml:space="preserve">2.5 技能与专长</w:t>
      </w:r>
    </w:p>
    <w:p>
      <w:pPr>
        <w:spacing w:after="400" w:line="400" w:lineRule="atLeast"/>
      </w:pPr>
      <w:r>
        <w:t>技能与专长部分是向招聘者展示候选人硬技能和软技能的专门区域。根据研究，技能部分应包含硬技能（如技术）和软技能（沟通、领导力）[[50]][[51]][[52]]。在"技能优先"招聘趋势下，这一部分的重要性日益提升。</w:t>
      </w:r>
    </w:p>
    <w:p>
      <w:pPr>
        <w:spacing w:after="400" w:line="400" w:lineRule="atLeast"/>
      </w:pPr>
      <w:r>
        <w:rPr>
          <w:b w:val="true"/>
        </w:rPr>
        <w:t>硬技能的呈现</w:t>
      </w:r>
      <w:r>
        <w:t>：硬技能是指可以通过测试或演示验证的具体技术能力，如编程语言、软件操作、外语能力、专业认证等。硬技能应按照熟练程度进行分类或标注（如"精通"、"熟练"、"了解"），但应诚实评估自身水平，避免夸大。技能标签应与职位描述中的关键词相匹配，以提高通过ATS筛选的概率[[53]][[54]][[55]]。</w:t>
      </w:r>
    </w:p>
    <w:p>
      <w:pPr>
        <w:spacing w:after="400" w:line="400" w:lineRule="atLeast"/>
      </w:pPr>
      <w:r>
        <w:rPr>
          <w:b w:val="true"/>
        </w:rPr>
        <w:t>软技能的表述</w:t>
      </w:r>
      <w:r>
        <w:t>：软技能包括沟通能力、团队协作、领导力、问题解决能力、时间管理等。软技能的展示应避免空洞的陈述，如简单的"良好的沟通能力"，而应结合具体事例或在经历部分中体现。使用模糊的词语（如"团队合作"、"沟通能力"）而非具体事例和数据是常见错误[[56]][[57]][[58]]。软技能最好通过经历描述来证明，而非简单列举。</w:t>
      </w:r>
    </w:p>
    <w:p>
      <w:pPr>
        <w:spacing w:after="400" w:line="400" w:lineRule="atLeast"/>
      </w:pPr>
      <w:r>
        <w:rPr>
          <w:b w:val="true"/>
        </w:rPr>
        <w:t>技能与职位的匹配</w:t>
      </w:r>
      <w:r>
        <w:t>：技能部分应针对目标职位进行定制。候选人应仔细分析职位描述，提取关键技能要求，并优先在简历中展示这些技能。技能的排列顺序应遵循重要性原则，将最相关、最核心的技能放在前面。</w:t>
      </w:r>
    </w:p>
    <w:p>
      <w:pPr>
        <w:spacing w:after="400" w:line="400" w:lineRule="atLeast"/>
      </w:pPr>
      <w:r>
        <w:rPr>
          <w:b w:val="true"/>
        </w:rPr>
        <w:t>技能分类与层次</w:t>
      </w:r>
      <w:r>
        <w:t>：技能可以按照类别进行分组，如"技术技能"、"语言能力"、"管理技能"等。这有助于招聘者快速定位和理解候选人的能力结构。技能层次应清晰标注，如"Python（精通，5年经验）"比简单的"Python"更具信息量。</w:t>
      </w:r>
    </w:p>
    <w:p>
      <w:pPr>
        <w:spacing w:after="400" w:line="400" w:lineRule="atLeast"/>
      </w:pPr>
      <w:r>
        <w:rPr>
          <w:b/>
          <w:sz w:val="30"/>
        </w:rPr>
        <w:t xml:space="preserve">2.6 证书与奖项</w:t>
      </w:r>
    </w:p>
    <w:p>
      <w:pPr>
        <w:spacing w:after="400" w:line="400" w:lineRule="atLeast"/>
      </w:pPr>
      <w:r>
        <w:t>证书与奖项是展示专业能力或成就的重要补充[[59]][[60]][[61]]。这一部分可以增强简历的可信度和竞争力，特别是当证书或奖项与目标职位高度相关时。</w:t>
      </w:r>
    </w:p>
    <w:p>
      <w:pPr>
        <w:spacing w:after="400" w:line="400" w:lineRule="atLeast"/>
      </w:pPr>
      <w:r>
        <w:rPr>
          <w:b w:val="true"/>
        </w:rPr>
        <w:t>专业证书的价值</w:t>
      </w:r>
      <w:r>
        <w:t>：专业证书（如CPA、PMP、AWS认证等）是证明特定领域专业能力的有效方式。在"技能优先"招聘趋势下，专业证书的重要性可能超过传统学历[[62]][[63]][[64]]。证书应注明颁发机构、获得时间和有效期（如适用）。</w:t>
      </w:r>
    </w:p>
    <w:p>
      <w:pPr>
        <w:spacing w:after="400" w:line="400" w:lineRule="atLeast"/>
      </w:pPr>
      <w:r>
        <w:rPr>
          <w:b w:val="true"/>
        </w:rPr>
        <w:t>奖项与荣誉的呈现</w:t>
      </w:r>
      <w:r>
        <w:t>：奖项和荣誉应具体说明奖项名称、颁发机构、获奖时间和级别。全国性或行业性的知名奖项具有较高的认可度，应重点展示。校内或公司内部的奖项可以作为补充，但应根据相关性进行筛选。</w:t>
      </w:r>
    </w:p>
    <w:p>
      <w:pPr>
        <w:spacing w:after="400" w:line="400" w:lineRule="atLeast"/>
      </w:pPr>
      <w:r>
        <w:rPr>
          <w:b w:val="true"/>
        </w:rPr>
        <w:t>相关性与选择性</w:t>
      </w:r>
      <w:r>
        <w:t>：并非所有证书和奖项都需要列出。候选人应选择与目标职位相关的、具有公信力的证书和奖项。过多的无关证书可能分散招聘者的注意力，甚至显得冗余。</w:t>
      </w:r>
    </w:p>
    <w:p>
      <w:pPr>
        <w:spacing w:after="400" w:line="400" w:lineRule="atLeast"/>
      </w:pPr>
      <w:r>
        <w:rPr>
          <w:b/>
          <w:sz w:val="30"/>
        </w:rPr>
        <w:t xml:space="preserve">2.7 其他补充信息</w:t>
      </w:r>
    </w:p>
    <w:p>
      <w:pPr>
        <w:spacing w:after="400" w:line="400" w:lineRule="atLeast"/>
      </w:pPr>
      <w:r>
        <w:t>除上述核心部分外，简历还可以根据需要包含其他补充信息，如作品集、自我评价、兴趣爱好等[[65]][[66]][[67]]。</w:t>
      </w:r>
    </w:p>
    <w:p>
      <w:pPr>
        <w:spacing w:after="400" w:line="400" w:lineRule="atLeast"/>
      </w:pPr>
      <w:r>
        <w:rPr>
          <w:b w:val="true"/>
        </w:rPr>
        <w:t>作品集链接</w:t>
      </w:r>
      <w:r>
        <w:t>：对于设计师、开发者、作家等创意或技术类职位候选人，作品集链接是展示实际能力的重要方式。作品集应为精选的代表作品，链接应有效且便于访问。</w:t>
      </w:r>
    </w:p>
    <w:p>
      <w:pPr>
        <w:spacing w:after="400" w:line="400" w:lineRule="atLeast"/>
      </w:pPr>
      <w:r>
        <w:rPr>
          <w:b w:val="true"/>
        </w:rPr>
        <w:t>自我评价</w:t>
      </w:r>
      <w:r>
        <w:t>：自我评价是可选部分，用于补充说明个人特质、职业理念或软技能[[68]][[69]]。自我评价应简洁、真诚，避免套话和自夸。</w:t>
      </w:r>
    </w:p>
    <w:p>
      <w:pPr>
        <w:spacing w:after="400" w:line="400" w:lineRule="atLeast"/>
      </w:pPr>
      <w:r>
        <w:rPr>
          <w:b w:val="true"/>
        </w:rPr>
        <w:t>兴趣爱好</w:t>
      </w:r>
      <w:r>
        <w:t>：兴趣爱好通常为可选部分，仅在兴趣爱好与目标职位相关或能展示个人特质时才列入。例如，马拉松跑步可能展示毅力和自律，志愿服务可能展示社会责任感。</w:t>
      </w:r>
    </w:p>
    <w:p>
      <w:pPr>
        <w:spacing w:after="400" w:line="400" w:lineRule="atLeast"/>
      </w:pPr>
      <w:r>
        <w:rPr>
          <w:b/>
          <w:sz w:val="33"/>
        </w:rPr>
        <w:t>第三章：优秀简历的最佳实践与原则</w:t>
      </w:r>
    </w:p>
    <w:p>
      <w:pPr>
        <w:spacing w:after="400" w:line="400" w:lineRule="atLeast"/>
      </w:pPr>
      <w:r>
        <w:rPr>
          <w:b/>
          <w:sz w:val="30"/>
        </w:rPr>
        <w:t xml:space="preserve">3.1 针对性定制策略</w:t>
      </w:r>
    </w:p>
    <w:p>
      <w:pPr>
        <w:spacing w:after="400" w:line="400" w:lineRule="atLeast"/>
      </w:pPr>
      <w:r>
        <w:t>针对性定制是优秀简历的首要原则。根据研究，根据具体职位调整内容，突出匹配度，使用关键词是最佳实践之一[[70]][[71]][[72]]。针对性定制应从以下几个层面展开：</w:t>
      </w:r>
    </w:p>
    <w:p>
      <w:pPr>
        <w:spacing w:after="400" w:line="400" w:lineRule="atLeast"/>
      </w:pPr>
      <w:r>
        <w:rPr>
          <w:b w:val="true"/>
        </w:rPr>
        <w:t>职位层面的定制</w:t>
      </w:r>
      <w:r>
        <w:t>：每份简历都应针对特定职位进行优化。候选人应仔细研究职位描述（JD），提取核心要求、技能关键词和工作重点，并将其融入简历的各个部分。通用模板式的简历难以在竞争激烈的市场中脱颖而出[[73]][[74]][[75]]。职位层面的定制包括：调整职业摘要中的关键词、重新排列工作经历的顺序、强调相关的技能和成就、使用与JD一致的专业术语等。</w:t>
      </w:r>
    </w:p>
    <w:p>
      <w:pPr>
        <w:spacing w:after="400" w:line="400" w:lineRule="atLeast"/>
      </w:pPr>
      <w:r>
        <w:rPr>
          <w:b w:val="true"/>
        </w:rPr>
        <w:t>行业层面的定制</w:t>
      </w:r>
      <w:r>
        <w:t>：不同行业对简历的期望和偏好存在差异。例如，互联网行业可能更看重创新能力和项目经验，金融行业可能更看重稳定性和专业资质，创意行业可能更看重作品集和个性表达。候选人应了解目标行业的文化和惯例，调整简历的风格和内容。</w:t>
      </w:r>
    </w:p>
    <w:p>
      <w:pPr>
        <w:spacing w:after="400" w:line="400" w:lineRule="atLeast"/>
      </w:pPr>
      <w:r>
        <w:rPr>
          <w:b w:val="true"/>
        </w:rPr>
        <w:t>公司层面的定制</w:t>
      </w:r>
      <w:r>
        <w:t>：在可能的情况下，候选人应研究目标公司的文化、价值观和业务重点，并在简历中体现与公司文化的契合。例如，如果公司强调创新，候选人可以在简历中突出创新相关的项目或成就。</w:t>
      </w:r>
    </w:p>
    <w:p>
      <w:pPr>
        <w:spacing w:after="400" w:line="400" w:lineRule="atLeast"/>
      </w:pPr>
      <w:r>
        <w:rPr>
          <w:b w:val="true"/>
        </w:rPr>
        <w:t>ATS友好性定制</w:t>
      </w:r>
      <w:r>
        <w:t>：随着ATS系统的广泛应用，简历需要通过机器筛选才能到达招聘者手中。ATS友好性定制包括：使用标准化的简历格式（避免复杂的图表、图片和非标准字体）、在简历中合理嵌入职位描述中的关键词、确保联系方式清晰可见等[[76]]。需要注意的是，ATS算法正在变得越来越智能，不再仅仅依赖关键词匹配，而是进行语义分析[[77]]，这意味着关键词堆砌的策略可能失效，甚至产生负面影响。</w:t>
      </w:r>
    </w:p>
    <w:p>
      <w:pPr>
        <w:spacing w:after="400" w:line="400" w:lineRule="atLeast"/>
      </w:pPr>
      <w:r>
        <w:rPr>
          <w:b/>
          <w:sz w:val="30"/>
        </w:rPr>
        <w:t xml:space="preserve">3.2 成果导向的写作方法</w:t>
      </w:r>
    </w:p>
    <w:p>
      <w:pPr>
        <w:spacing w:after="400" w:line="400" w:lineRule="atLeast"/>
      </w:pPr>
      <w:r>
        <w:t>成果导向的写作方法是优秀简历的核心特征。根据研究，突出成果而非职责，用具体数据和量化结果展示能力是简历写作的关键原则[[78]][[79]][[80]]。</w:t>
      </w:r>
    </w:p>
    <w:p>
      <w:pPr>
        <w:spacing w:after="400" w:line="400" w:lineRule="atLeast"/>
      </w:pPr>
      <w:r>
        <w:rPr>
          <w:b w:val="true"/>
        </w:rPr>
        <w:t>量化成果的策略</w:t>
      </w:r>
      <w:r>
        <w:t>：量化成果应遵循SMART原则（具体Specific、可衡量Measurable、可达成Achievable、相关性Relevant、有时限Time-bound）。常见的量化维度包括：</w:t>
      </w:r>
    </w:p>
    <w:p>
      <w:pPr>
        <w:numPr>
          <w:ilvl w:val="-1"/>
          <w:numId w:val="6"/>
        </w:numPr>
        <w:spacing w:after="400" w:line="400" w:lineRule="atLeast"/>
      </w:pPr>
      <w:r>
        <w:t>数量：销售额、用户数、客户数、项目数、团队规模等</w:t>
      </w:r>
    </w:p>
    <w:p>
      <w:pPr>
        <w:numPr>
          <w:ilvl w:val="-1"/>
          <w:numId w:val="6"/>
        </w:numPr>
        <w:spacing w:after="400" w:line="400" w:lineRule="atLeast"/>
      </w:pPr>
      <w:r>
        <w:t>百分比：增长率、提升比例、降低比例、市场份额等</w:t>
      </w:r>
    </w:p>
    <w:p>
      <w:pPr>
        <w:numPr>
          <w:ilvl w:val="-1"/>
          <w:numId w:val="6"/>
        </w:numPr>
        <w:spacing w:after="400" w:line="400" w:lineRule="atLeast"/>
      </w:pPr>
      <w:r>
        <w:t>金额：收入、成本、预算、利润等</w:t>
      </w:r>
    </w:p>
    <w:p>
      <w:pPr>
        <w:numPr>
          <w:ilvl w:val="-1"/>
          <w:numId w:val="6"/>
        </w:numPr>
        <w:spacing w:after="400" w:line="400" w:lineRule="atLeast"/>
      </w:pPr>
      <w:r>
        <w:t>时间：项目周期、效率提升、交付时间等</w:t>
      </w:r>
    </w:p>
    <w:p>
      <w:pPr>
        <w:numPr>
          <w:ilvl w:val="-1"/>
          <w:numId w:val="6"/>
        </w:numPr>
        <w:spacing w:after="400" w:line="400" w:lineRule="atLeast"/>
      </w:pPr>
      <w:r>
        <w:t>排名：行业排名、公司内部排名等</w:t>
      </w:r>
    </w:p>
    <w:p>
      <w:pPr>
        <w:spacing w:after="400" w:line="400" w:lineRule="atLeast"/>
      </w:pPr>
      <w:r>
        <w:rPr>
          <w:b w:val="true"/>
        </w:rPr>
        <w:t>具体化描述</w:t>
      </w:r>
      <w:r>
        <w:t>：即使某些成就难以量化，也应通过具体事例来说明。例如，"优化客户服务流程"可以具体化为"建立客户反馈追踪系统，将问题响应时间从48小时缩短至4小时，客户满意度提升20个百分点"。</w:t>
      </w:r>
    </w:p>
    <w:p>
      <w:pPr>
        <w:spacing w:after="400" w:line="400" w:lineRule="atLeast"/>
      </w:pPr>
      <w:r>
        <w:rPr>
          <w:b w:val="true"/>
        </w:rPr>
        <w:t>对比思维</w:t>
      </w:r>
      <w:r>
        <w:t>：成果描述可以采用对比的方式，展示改进或提升。例如，"将网站加载速度从3秒优化至0.8秒"，"相比前一年，销售额增长150%"。</w:t>
      </w:r>
    </w:p>
    <w:p>
      <w:pPr>
        <w:spacing w:after="400" w:line="400" w:lineRule="atLeast"/>
      </w:pPr>
      <w:r>
        <w:rPr>
          <w:b w:val="true"/>
        </w:rPr>
        <w:t>责任与成果的区分</w:t>
      </w:r>
      <w:r>
        <w:t>：许多候选人的简历描述停留在"职责"层面，如"负责销售工作"，而成果导向的写法则是"在负责的销售区域内，实现年销售额500万元，完成率120%，同比增长35%"。职责描述告诉招聘者"你做了什么"，成果描述则告诉招聘者"你做得怎么样"。</w:t>
      </w:r>
    </w:p>
    <w:p>
      <w:pPr>
        <w:spacing w:after="400" w:line="400" w:lineRule="atLeast"/>
      </w:pPr>
      <w:r>
        <w:rPr>
          <w:b/>
          <w:sz w:val="30"/>
        </w:rPr>
        <w:t xml:space="preserve">3.3 格式与排版规范</w:t>
      </w:r>
    </w:p>
    <w:p>
      <w:pPr>
        <w:spacing w:after="400" w:line="400" w:lineRule="atLeast"/>
      </w:pPr>
      <w:r>
        <w:t>简历的格式和排版是第一印象的重要组成部分。根据研究，简历应简洁明了，控制在合理长度（如一页内），结构清晰，易于阅读[[81]][[82]][[83]]。格式混乱、排版不专业是常见错误[[84]][[85]][[86]]。</w:t>
      </w:r>
    </w:p>
    <w:p>
      <w:pPr>
        <w:spacing w:after="400" w:line="400" w:lineRule="atLeast"/>
      </w:pPr>
      <w:r>
        <w:rPr>
          <w:b w:val="true"/>
        </w:rPr>
        <w:t>长度控制</w:t>
      </w:r>
      <w:r>
        <w:t>：简历长度通常控制在1-2页。对于应届毕业生或工作经验较少者，一页简历通常足够。对于资深人士，两页简历可以接受，但应确保内容充实且与目标职位相关。内容冗长、冗余或过于简短都是问题[[87]][[88]][[89]]。</w:t>
      </w:r>
    </w:p>
    <w:p>
      <w:pPr>
        <w:spacing w:after="400" w:line="400" w:lineRule="atLeast"/>
      </w:pPr>
      <w:r>
        <w:rPr>
          <w:b w:val="true"/>
        </w:rPr>
        <w:t>版面设计</w:t>
      </w:r>
      <w:r>
        <w:t>：简历应采用清晰的版面设计，使用充足的留白、一致的字体和字号、清晰的标题和分隔线。简历的阅读体验直接影响招聘者的印象。应避免过于花哨的设计，除非是创意类职位。简洁、清晰、专业是核心原则[[90]][[91]][[92]]。</w:t>
      </w:r>
    </w:p>
    <w:p>
      <w:pPr>
        <w:spacing w:after="400" w:line="400" w:lineRule="atLeast"/>
      </w:pPr>
      <w:r>
        <w:rPr>
          <w:b w:val="true"/>
        </w:rPr>
        <w:t>字体与格式</w:t>
      </w:r>
      <w:r>
        <w:t xml:space="preserve">：应使用专业字体（如Arial、Calibri、Times New Roman等），字号适中（正文10-12磅，标题14-16磅），保持一致性[[93]][[94]]。文件格式通常为PDF，以确保在不同设备和系统上的显示一致性。</w:t>
      </w:r>
    </w:p>
    <w:p>
      <w:pPr>
        <w:spacing w:after="400" w:line="400" w:lineRule="atLeast"/>
      </w:pPr>
      <w:r>
        <w:rPr>
          <w:b w:val="true"/>
        </w:rPr>
        <w:t>结构清晰</w:t>
      </w:r>
      <w:r>
        <w:t>：简历各部分应有清晰的标题和逻辑顺序。常见的结构为：个人信息→职业摘要→工作经历→教育背景→技能→证书奖项→其他。这一结构符合招聘者的阅读习惯，使关键信息最先被看到。</w:t>
      </w:r>
    </w:p>
    <w:p>
      <w:pPr>
        <w:spacing w:after="400" w:line="400" w:lineRule="atLeast"/>
      </w:pPr>
      <w:r>
        <w:rPr>
          <w:b w:val="true"/>
        </w:rPr>
        <w:t>避免格式错误</w:t>
      </w:r>
      <w:r>
        <w:t>：格式混乱、字体不统一、排版不专业等错误会给HR留下不专业、粗心的印象[[95]][[96]][[97]]。候选人应在提交前仔细检查格式一致性、对齐方式、日期格式等细节。</w:t>
      </w:r>
    </w:p>
    <w:p>
      <w:pPr>
        <w:spacing w:after="400" w:line="400" w:lineRule="atLeast"/>
      </w:pPr>
      <w:r>
        <w:rPr>
          <w:b/>
          <w:sz w:val="30"/>
        </w:rPr>
        <w:t xml:space="preserve">3.4 真实性与诚信原则</w:t>
      </w:r>
    </w:p>
    <w:p>
      <w:pPr>
        <w:spacing w:after="400" w:line="400" w:lineRule="atLeast"/>
      </w:pPr>
      <w:r>
        <w:t>真实性是简历的底线原则。根据研究，简历应诚实反映自身能力[[98]]。夸大或虚构经历是严重的错误[[99]][[100]]一旦被发现，不仅会导致失去工作机会，还可能对职业生涯产生长期负面影响。</w:t>
      </w:r>
    </w:p>
    <w:p>
      <w:pPr>
        <w:spacing w:after="400" w:line="400" w:lineRule="atLeast"/>
      </w:pPr>
      <w:r>
        <w:rPr>
          <w:b w:val="true"/>
        </w:rPr>
        <w:t>真实性边界</w:t>
      </w:r>
      <w:r>
        <w:t>：真实性并不意味着平铺直叙。候选人可以在真实的基础上进行优化和强调。例如，将"参与项目"描述为"作为核心成员参与项目，负责XX模块的开发"是合理的强调，而将"参与项目"描述为"领导项目"则是虚假夸大。</w:t>
      </w:r>
    </w:p>
    <w:p>
      <w:pPr>
        <w:spacing w:after="400" w:line="400" w:lineRule="atLeast"/>
      </w:pPr>
      <w:r>
        <w:rPr>
          <w:b w:val="true"/>
        </w:rPr>
        <w:t>背景调查的考量</w:t>
      </w:r>
      <w:r>
        <w:t>：越来越多的公司会进行背景调查，核实候选人的学历、工作经历、薪资等信息。虚假信息很可能在背景调查阶段被发现。即使侥幸通过背景调查，入职后能力与简历不符也会暴露问题。</w:t>
      </w:r>
    </w:p>
    <w:p>
      <w:pPr>
        <w:spacing w:after="400" w:line="400" w:lineRule="atLeast"/>
      </w:pPr>
      <w:r>
        <w:rPr>
          <w:b w:val="true"/>
        </w:rPr>
        <w:t>AI生成内容的真实性</w:t>
      </w:r>
      <w:r>
        <w:t>：随着AI工具在简历创建中的广泛使用[[101]][[102]][[103]]真实性成为关键问题。招聘人员更看重"证明能力"而非简历上的文字，AI生成的简历可能导致信任度下降[[104]]。AI生成内容容易被识破[[105]]，候选人应在AI辅助的基础上进行个性化修改和真实呈现。</w:t>
      </w:r>
    </w:p>
    <w:p>
      <w:pPr>
        <w:spacing w:after="400" w:line="400" w:lineRule="atLeast"/>
      </w:pPr>
      <w:r>
        <w:rPr>
          <w:b w:val="true"/>
        </w:rPr>
        <w:t>诚信的长远价值</w:t>
      </w:r>
      <w:r>
        <w:t>：诚信是职业发展的基石。即使短期内因夸大简历获得了工作机会，长期来看可能因能力不匹配而影响职业发展。真实呈现自己的能力和潜力，才能找到真正匹配的工作并实现长远发展。</w:t>
      </w:r>
    </w:p>
    <w:p>
      <w:pPr>
        <w:spacing w:after="400" w:line="400" w:lineRule="atLeast"/>
      </w:pPr>
      <w:r>
        <w:rPr>
          <w:b/>
          <w:sz w:val="30"/>
        </w:rPr>
        <w:t xml:space="preserve">3.5 持续优化与迭代</w:t>
      </w:r>
    </w:p>
    <w:p>
      <w:pPr>
        <w:spacing w:after="400" w:line="400" w:lineRule="atLeast"/>
      </w:pPr>
      <w:r>
        <w:t>简历不是一次性文件，而应随着个人职业发展和求职进程不断优化。根据研究，简历需要不断打磨和更新[[106]][[107]]。</w:t>
      </w:r>
    </w:p>
    <w:p>
      <w:pPr>
        <w:spacing w:after="400" w:line="400" w:lineRule="atLeast"/>
      </w:pPr>
      <w:r>
        <w:rPr>
          <w:b w:val="true"/>
        </w:rPr>
        <w:t>定期更新</w:t>
      </w:r>
      <w:r>
        <w:t>：候选人应定期更新简历，添加新的工作经历、技能、成就和证书。即使不在求职期，保持简历更新也有助于在机会出现时快速响应。</w:t>
      </w:r>
    </w:p>
    <w:p>
      <w:pPr>
        <w:spacing w:after="400" w:line="400" w:lineRule="atLeast"/>
      </w:pPr>
      <w:r>
        <w:rPr>
          <w:b w:val="true"/>
        </w:rPr>
        <w:t>反馈与迭代</w:t>
      </w:r>
      <w:r>
        <w:t>：在求职过程中，候选人应根据面试反馈和简历投递效果不断调整简历。如果简历投递后回应率低，可能需要重新审视简历内容和定位。</w:t>
      </w:r>
    </w:p>
    <w:p>
      <w:pPr>
        <w:spacing w:after="400" w:line="400" w:lineRule="atLeast"/>
      </w:pPr>
      <w:r>
        <w:rPr>
          <w:b w:val="true"/>
        </w:rPr>
        <w:t>版本管理</w:t>
      </w:r>
      <w:r>
        <w:t>：候选人可能需要维护多个版本的简历，针对不同类型的职位进行定制。每个版本都应保持最新状态。</w:t>
      </w:r>
    </w:p>
    <w:p>
      <w:pPr>
        <w:spacing w:after="400" w:line="400" w:lineRule="atLeast"/>
      </w:pPr>
      <w:r>
        <w:rPr>
          <w:b w:val="true"/>
        </w:rPr>
        <w:t>学习与改进</w:t>
      </w:r>
      <w:r>
        <w:t>：候选人应持续学习简历写作的最佳实践，参考优秀的简历案例，了解行业趋势，不断改进自己的简历。</w:t>
      </w:r>
    </w:p>
    <w:p>
      <w:pPr>
        <w:spacing w:after="400" w:line="400" w:lineRule="atLeast"/>
      </w:pPr>
      <w:r>
        <w:rPr>
          <w:b/>
          <w:sz w:val="33"/>
        </w:rPr>
        <w:t>第四章：简历常见错误深度分析</w:t>
      </w:r>
    </w:p>
    <w:p>
      <w:pPr>
        <w:spacing w:after="400" w:line="400" w:lineRule="atLeast"/>
      </w:pPr>
      <w:r>
        <w:t>在竞争激烈的就业市场中，许多常见错误可能导致简历被忽视或直接淘汰[[108]]。深入理解这些错误及其成因，有助于候选人避免踩坑，提高简历质量。</w:t>
      </w:r>
    </w:p>
    <w:p>
      <w:pPr>
        <w:spacing w:after="400" w:line="400" w:lineRule="atLeast"/>
      </w:pPr>
      <w:r>
        <w:rPr>
          <w:b/>
          <w:sz w:val="30"/>
        </w:rPr>
        <w:t xml:space="preserve">4.1 拼写、语法和标点错误</w:t>
      </w:r>
    </w:p>
    <w:p>
      <w:pPr>
        <w:spacing w:after="400" w:line="400" w:lineRule="atLeast"/>
      </w:pPr>
      <w:r>
        <w:t>拼写、语法和标点错误是最常见且最容易被忽视的错误[[109]][[110]][[111]]。这类错误会给HR留下不专业、粗心的第一印象，可能导致简历被直接淘汰。</w:t>
      </w:r>
    </w:p>
    <w:p>
      <w:pPr>
        <w:spacing w:after="400" w:line="400" w:lineRule="atLeast"/>
      </w:pPr>
      <w:r>
        <w:rPr>
          <w:b w:val="true"/>
        </w:rPr>
        <w:t>错误类型</w:t>
      </w:r>
      <w:r>
        <w:t>：</w:t>
      </w:r>
    </w:p>
    <w:p>
      <w:pPr>
        <w:numPr>
          <w:ilvl w:val="-1"/>
          <w:numId w:val="13"/>
        </w:numPr>
        <w:spacing w:after="400" w:line="400" w:lineRule="atLeast"/>
      </w:pPr>
      <w:r>
        <w:t>错别字：如"简历"写成"简厉"，"管理"写成"官理"</w:t>
      </w:r>
    </w:p>
    <w:p>
      <w:pPr>
        <w:numPr>
          <w:ilvl w:val="-1"/>
          <w:numId w:val="13"/>
        </w:numPr>
        <w:spacing w:after="400" w:line="400" w:lineRule="atLeast"/>
      </w:pPr>
      <w:r>
        <w:t>语法错误：如时态不一致、主谓不一致、句子结构错误</w:t>
      </w:r>
    </w:p>
    <w:p>
      <w:pPr>
        <w:numPr>
          <w:ilvl w:val="-1"/>
          <w:numId w:val="13"/>
        </w:numPr>
        <w:spacing w:after="400" w:line="400" w:lineRule="atLeast"/>
      </w:pPr>
      <w:r>
        <w:t>标点错误：如中英文标点混用、标点缺失或多余</w:t>
      </w:r>
    </w:p>
    <w:p>
      <w:pPr>
        <w:numPr>
          <w:ilvl w:val="-1"/>
          <w:numId w:val="13"/>
        </w:numPr>
        <w:spacing w:after="400" w:line="400" w:lineRule="atLeast"/>
      </w:pPr>
      <w:r>
        <w:t>大小写错误：如公司名称、职位名称大小写不规范</w:t>
      </w:r>
    </w:p>
    <w:p>
      <w:pPr>
        <w:spacing w:after="400" w:line="400" w:lineRule="atLeast"/>
      </w:pPr>
      <w:r>
        <w:rPr>
          <w:b w:val="true"/>
        </w:rPr>
        <w:t>成因分析</w:t>
      </w:r>
      <w:r>
        <w:t>：</w:t>
      </w:r>
    </w:p>
    <w:p>
      <w:pPr>
        <w:numPr>
          <w:ilvl w:val="-1"/>
          <w:numId w:val="8"/>
        </w:numPr>
        <w:spacing w:after="400" w:line="400" w:lineRule="atLeast"/>
      </w:pPr>
      <w:r>
        <w:t>缺乏校对：完成简历后未仔细检查</w:t>
      </w:r>
    </w:p>
    <w:p>
      <w:pPr>
        <w:numPr>
          <w:ilvl w:val="-1"/>
          <w:numId w:val="8"/>
        </w:numPr>
        <w:spacing w:after="400" w:line="400" w:lineRule="atLeast"/>
      </w:pPr>
      <w:r>
        <w:t>依赖自动纠错：过于依赖软件自动纠错功能</w:t>
      </w:r>
    </w:p>
    <w:p>
      <w:pPr>
        <w:numPr>
          <w:ilvl w:val="-1"/>
          <w:numId w:val="8"/>
        </w:numPr>
        <w:spacing w:after="400" w:line="400" w:lineRule="atLeast"/>
      </w:pPr>
      <w:r>
        <w:t>匆忙提交：在时间紧迫的情况下提交未经充分检查的简历</w:t>
      </w:r>
    </w:p>
    <w:p>
      <w:pPr>
        <w:numPr>
          <w:ilvl w:val="-1"/>
          <w:numId w:val="8"/>
        </w:numPr>
        <w:spacing w:after="400" w:line="400" w:lineRule="atLeast"/>
      </w:pPr>
      <w:r>
        <w:t>中英文混排：中英文简历中常见中英文标点混用问题</w:t>
      </w:r>
    </w:p>
    <w:p>
      <w:pPr>
        <w:spacing w:after="400" w:line="400" w:lineRule="atLeast"/>
      </w:pPr>
      <w:r>
        <w:rPr>
          <w:b w:val="true"/>
        </w:rPr>
        <w:t>避免策略</w:t>
      </w:r>
      <w:r>
        <w:t>：</w:t>
      </w:r>
    </w:p>
    <w:p>
      <w:pPr>
        <w:numPr>
          <w:ilvl w:val="-1"/>
          <w:numId w:val="19"/>
        </w:numPr>
        <w:spacing w:after="400" w:line="400" w:lineRule="atLeast"/>
      </w:pPr>
      <w:r>
        <w:t>多次校对：完成简历后至少校对三遍</w:t>
      </w:r>
    </w:p>
    <w:p>
      <w:pPr>
        <w:numPr>
          <w:ilvl w:val="-1"/>
          <w:numId w:val="19"/>
        </w:numPr>
        <w:spacing w:after="400" w:line="400" w:lineRule="atLeast"/>
      </w:pPr>
      <w:r>
        <w:t>他人审阅：请朋友或同事帮忙审阅</w:t>
      </w:r>
    </w:p>
    <w:p>
      <w:pPr>
        <w:numPr>
          <w:ilvl w:val="-1"/>
          <w:numId w:val="19"/>
        </w:numPr>
        <w:spacing w:after="400" w:line="400" w:lineRule="atLeast"/>
      </w:pPr>
      <w:r>
        <w:t>打印检查：打印出来检查往往更容易发现错误</w:t>
      </w:r>
    </w:p>
    <w:p>
      <w:pPr>
        <w:numPr>
          <w:ilvl w:val="-1"/>
          <w:numId w:val="19"/>
        </w:numPr>
        <w:spacing w:after="400" w:line="400" w:lineRule="atLeast"/>
      </w:pPr>
      <w:r>
        <w:t>工具辅助：使用拼写检查工具，但不能完全依赖</w:t>
      </w:r>
    </w:p>
    <w:p>
      <w:pPr>
        <w:numPr>
          <w:ilvl w:val="-1"/>
          <w:numId w:val="19"/>
        </w:numPr>
        <w:spacing w:after="400" w:line="400" w:lineRule="atLeast"/>
      </w:pPr>
      <w:r>
        <w:t>时间预留：预留充足时间，避免匆忙提交</w:t>
      </w:r>
    </w:p>
    <w:p>
      <w:pPr>
        <w:spacing w:after="400" w:line="400" w:lineRule="atLeast"/>
      </w:pPr>
      <w:r>
        <w:rPr>
          <w:b/>
          <w:sz w:val="30"/>
        </w:rPr>
        <w:t xml:space="preserve">4.2 格式混乱与排版不专业</w:t>
      </w:r>
    </w:p>
    <w:p>
      <w:pPr>
        <w:spacing w:after="400" w:line="400" w:lineRule="atLeast"/>
      </w:pPr>
      <w:r>
        <w:t>格式混乱、排版不专业是另一类常见错误[[112]][[113]][[114]]。格式的专业性和一致性直接影响简历的可读性和第一印象。</w:t>
      </w:r>
    </w:p>
    <w:p>
      <w:pPr>
        <w:spacing w:after="400" w:line="400" w:lineRule="atLeast"/>
      </w:pPr>
      <w:r>
        <w:rPr>
          <w:b w:val="true"/>
        </w:rPr>
        <w:t>错误类型</w:t>
      </w:r>
      <w:r>
        <w:t>：</w:t>
      </w:r>
    </w:p>
    <w:p>
      <w:pPr>
        <w:numPr>
          <w:ilvl w:val="-1"/>
          <w:numId w:val="12"/>
        </w:numPr>
        <w:spacing w:after="400" w:line="400" w:lineRule="atLeast"/>
      </w:pPr>
      <w:r>
        <w:t>字体不统一：一份简历中使用多种字体或字号</w:t>
      </w:r>
    </w:p>
    <w:p>
      <w:pPr>
        <w:numPr>
          <w:ilvl w:val="-1"/>
          <w:numId w:val="12"/>
        </w:numPr>
        <w:spacing w:after="400" w:line="400" w:lineRule="atLeast"/>
      </w:pPr>
      <w:r>
        <w:t>排版混乱：信息排列无序、层次不清</w:t>
      </w:r>
    </w:p>
    <w:p>
      <w:pPr>
        <w:numPr>
          <w:ilvl w:val="-1"/>
          <w:numId w:val="12"/>
        </w:numPr>
        <w:spacing w:after="400" w:line="400" w:lineRule="atLeast"/>
      </w:pPr>
      <w:r>
        <w:t>设计复杂：过度设计、图表过多、颜色过多</w:t>
      </w:r>
    </w:p>
    <w:p>
      <w:pPr>
        <w:numPr>
          <w:ilvl w:val="-1"/>
          <w:numId w:val="12"/>
        </w:numPr>
        <w:spacing w:after="400" w:line="400" w:lineRule="atLeast"/>
      </w:pPr>
      <w:r>
        <w:t>使用非专业邮箱：如"coolsuperman123@qq.com"等随意邮箱名</w:t>
      </w:r>
    </w:p>
    <w:p>
      <w:pPr>
        <w:numPr>
          <w:ilvl w:val="-1"/>
          <w:numId w:val="12"/>
        </w:numPr>
        <w:spacing w:after="400" w:line="400" w:lineRule="atLeast"/>
      </w:pPr>
      <w:r>
        <w:t>添加无关信息或图片：如照片（非必要）、身份证号、家庭成员信息等</w:t>
      </w:r>
    </w:p>
    <w:p>
      <w:pPr>
        <w:numPr>
          <w:ilvl w:val="-1"/>
          <w:numId w:val="12"/>
        </w:numPr>
        <w:spacing w:after="400" w:line="400" w:lineRule="atLeast"/>
      </w:pPr>
      <w:r>
        <w:t>信息过时：联系方式失效、工作经历未更新</w:t>
      </w:r>
    </w:p>
    <w:p>
      <w:pPr>
        <w:spacing w:after="400" w:line="400" w:lineRule="atLeast"/>
      </w:pPr>
      <w:r>
        <w:rPr>
          <w:b w:val="true"/>
        </w:rPr>
        <w:t>成因分析</w:t>
      </w:r>
      <w:r>
        <w:t>：</w:t>
      </w:r>
    </w:p>
    <w:p>
      <w:pPr>
        <w:numPr>
          <w:ilvl w:val="-1"/>
          <w:numId w:val="23"/>
        </w:numPr>
        <w:spacing w:after="400" w:line="400" w:lineRule="atLeast"/>
      </w:pPr>
      <w:r>
        <w:t>缺乏模板意识：从零开始编写，缺乏结构化思维</w:t>
      </w:r>
    </w:p>
    <w:p>
      <w:pPr>
        <w:numPr>
          <w:ilvl w:val="-1"/>
          <w:numId w:val="23"/>
        </w:numPr>
        <w:spacing w:after="400" w:line="400" w:lineRule="atLeast"/>
      </w:pPr>
      <w:r>
        <w:t>过度设计：误以为复杂设计能吸引注意</w:t>
      </w:r>
    </w:p>
    <w:p>
      <w:pPr>
        <w:numPr>
          <w:ilvl w:val="-1"/>
          <w:numId w:val="23"/>
        </w:numPr>
        <w:spacing w:after="400" w:line="400" w:lineRule="atLeast"/>
      </w:pPr>
      <w:r>
        <w:t>忽视细节：对格式一致性重视不够</w:t>
      </w:r>
    </w:p>
    <w:p>
      <w:pPr>
        <w:numPr>
          <w:ilvl w:val="-1"/>
          <w:numId w:val="23"/>
        </w:numPr>
        <w:spacing w:after="400" w:line="400" w:lineRule="atLeast"/>
      </w:pPr>
      <w:r>
        <w:t>信息冗余：认为信息越多越好，不加筛选</w:t>
      </w:r>
    </w:p>
    <w:p>
      <w:pPr>
        <w:spacing w:after="400" w:line="400" w:lineRule="atLeast"/>
      </w:pPr>
      <w:r>
        <w:rPr>
          <w:b w:val="true"/>
        </w:rPr>
        <w:t>避免策略</w:t>
      </w:r>
      <w:r>
        <w:t>：</w:t>
      </w:r>
    </w:p>
    <w:p>
      <w:pPr>
        <w:numPr>
          <w:ilvl w:val="-1"/>
          <w:numId w:val="10"/>
        </w:numPr>
        <w:spacing w:after="400" w:line="400" w:lineRule="atLeast"/>
      </w:pPr>
      <w:r>
        <w:t>使用专业模板：采用经过验证的简历模板</w:t>
      </w:r>
    </w:p>
    <w:p>
      <w:pPr>
        <w:numPr>
          <w:ilvl w:val="-1"/>
          <w:numId w:val="10"/>
        </w:numPr>
        <w:spacing w:after="400" w:line="400" w:lineRule="atLeast"/>
      </w:pPr>
      <w:r>
        <w:t>保持一致性：全篇使用统一的字体、字号、标点和格式</w:t>
      </w:r>
    </w:p>
    <w:p>
      <w:pPr>
        <w:numPr>
          <w:ilvl w:val="-1"/>
          <w:numId w:val="10"/>
        </w:numPr>
        <w:spacing w:after="400" w:line="400" w:lineRule="atLeast"/>
      </w:pPr>
      <w:r>
        <w:t>简洁设计：遵循"少即是多"原则，避免过度设计</w:t>
      </w:r>
    </w:p>
    <w:p>
      <w:pPr>
        <w:numPr>
          <w:ilvl w:val="-1"/>
          <w:numId w:val="10"/>
        </w:numPr>
        <w:spacing w:after="400" w:line="400" w:lineRule="atLeast"/>
      </w:pPr>
      <w:r>
        <w:t>信息筛选：只保留与目标职位相关的信息</w:t>
      </w:r>
    </w:p>
    <w:p>
      <w:pPr>
        <w:numPr>
          <w:ilvl w:val="-1"/>
          <w:numId w:val="10"/>
        </w:numPr>
        <w:spacing w:after="400" w:line="400" w:lineRule="atLeast"/>
      </w:pPr>
      <w:r>
        <w:t>格式检查：提交前检查格式一致性和可读性</w:t>
      </w:r>
    </w:p>
    <w:p>
      <w:pPr>
        <w:spacing w:after="400" w:line="400" w:lineRule="atLeast"/>
      </w:pPr>
      <w:r>
        <w:rPr>
          <w:b/>
          <w:sz w:val="30"/>
        </w:rPr>
        <w:t xml:space="preserve">4.3 内容冗长、冗余或过于简短</w:t>
      </w:r>
    </w:p>
    <w:p>
      <w:pPr>
        <w:spacing w:after="400" w:line="400" w:lineRule="atLeast"/>
      </w:pPr>
      <w:r>
        <w:t>内容长度问题是简历的常见错误之一[[115]][[116]][[117]]。内容庞杂、重点不突出、篇幅过长或过短、缺乏关键信息都会影响简历效果。</w:t>
      </w:r>
    </w:p>
    <w:p>
      <w:pPr>
        <w:spacing w:after="400" w:line="400" w:lineRule="atLeast"/>
      </w:pPr>
      <w:r>
        <w:rPr>
          <w:b w:val="true"/>
        </w:rPr>
        <w:t>冗长问题</w:t>
      </w:r>
      <w:r>
        <w:t>：</w:t>
      </w:r>
    </w:p>
    <w:p>
      <w:pPr>
        <w:numPr>
          <w:ilvl w:val="-1"/>
          <w:numId w:val="37"/>
        </w:numPr>
        <w:spacing w:after="400" w:line="400" w:lineRule="atLeast"/>
      </w:pPr>
      <w:r>
        <w:t>简历超过两页甚至更长</w:t>
      </w:r>
    </w:p>
    <w:p>
      <w:pPr>
        <w:numPr>
          <w:ilvl w:val="-1"/>
          <w:numId w:val="37"/>
        </w:numPr>
        <w:spacing w:after="400" w:line="400" w:lineRule="atLeast"/>
      </w:pPr>
      <w:r>
        <w:t>详细描述所有工作职责，不分重点</w:t>
      </w:r>
    </w:p>
    <w:p>
      <w:pPr>
        <w:numPr>
          <w:ilvl w:val="-1"/>
          <w:numId w:val="37"/>
        </w:numPr>
        <w:spacing w:after="400" w:line="400" w:lineRule="atLeast"/>
      </w:pPr>
      <w:r>
        <w:t>包含大量与目标职位无关的经历</w:t>
      </w:r>
    </w:p>
    <w:p>
      <w:pPr>
        <w:numPr>
          <w:ilvl w:val="-1"/>
          <w:numId w:val="37"/>
        </w:numPr>
        <w:spacing w:after="400" w:line="400" w:lineRule="atLeast"/>
      </w:pPr>
      <w:r>
        <w:t>使用冗长的句子和段落</w:t>
      </w:r>
    </w:p>
    <w:p>
      <w:pPr>
        <w:spacing w:after="400" w:line="400" w:lineRule="atLeast"/>
      </w:pPr>
      <w:r>
        <w:rPr>
          <w:b w:val="true"/>
        </w:rPr>
        <w:t>过于简短问题</w:t>
      </w:r>
      <w:r>
        <w:t>：</w:t>
      </w:r>
    </w:p>
    <w:p>
      <w:pPr>
        <w:numPr>
          <w:ilvl w:val="-1"/>
          <w:numId w:val="17"/>
        </w:numPr>
        <w:spacing w:after="400" w:line="400" w:lineRule="atLeast"/>
      </w:pPr>
      <w:r>
        <w:t>简历内容单薄，缺乏关键信息</w:t>
      </w:r>
    </w:p>
    <w:p>
      <w:pPr>
        <w:numPr>
          <w:ilvl w:val="-1"/>
          <w:numId w:val="17"/>
        </w:numPr>
        <w:spacing w:after="400" w:line="400" w:lineRule="atLeast"/>
      </w:pPr>
      <w:r>
        <w:t>工作经历描述过于简单，仅列出职位名称</w:t>
      </w:r>
    </w:p>
    <w:p>
      <w:pPr>
        <w:numPr>
          <w:ilvl w:val="-1"/>
          <w:numId w:val="17"/>
        </w:numPr>
        <w:spacing w:after="400" w:line="400" w:lineRule="atLeast"/>
      </w:pPr>
      <w:r>
        <w:t>缺乏成就描述和数据支撑</w:t>
      </w:r>
    </w:p>
    <w:p>
      <w:pPr>
        <w:numPr>
          <w:ilvl w:val="-1"/>
          <w:numId w:val="17"/>
        </w:numPr>
        <w:spacing w:after="400" w:line="400" w:lineRule="atLeast"/>
      </w:pPr>
      <w:r>
        <w:t>技能和经历缺失</w:t>
      </w:r>
    </w:p>
    <w:p>
      <w:pPr>
        <w:spacing w:after="400" w:line="400" w:lineRule="atLeast"/>
      </w:pPr>
      <w:r>
        <w:rPr>
          <w:b w:val="true"/>
        </w:rPr>
        <w:t>成因分析</w:t>
      </w:r>
      <w:r>
        <w:t>：</w:t>
      </w:r>
    </w:p>
    <w:p>
      <w:pPr>
        <w:numPr>
          <w:ilvl w:val="-1"/>
          <w:numId w:val="14"/>
        </w:numPr>
        <w:spacing w:after="400" w:line="400" w:lineRule="atLeast"/>
      </w:pPr>
      <w:r>
        <w:t>不舍得删减：认为所有经历都很重要</w:t>
      </w:r>
    </w:p>
    <w:p>
      <w:pPr>
        <w:numPr>
          <w:ilvl w:val="-1"/>
          <w:numId w:val="14"/>
        </w:numPr>
        <w:spacing w:after="400" w:line="400" w:lineRule="atLeast"/>
      </w:pPr>
      <w:r>
        <w:t>缺乏筛选意识：未根据目标职位进行针对性筛选</w:t>
      </w:r>
    </w:p>
    <w:p>
      <w:pPr>
        <w:numPr>
          <w:ilvl w:val="-1"/>
          <w:numId w:val="14"/>
        </w:numPr>
        <w:spacing w:after="400" w:line="400" w:lineRule="atLeast"/>
      </w:pPr>
      <w:r>
        <w:t>描述能力不足：不知道如何简洁有力地描述经历</w:t>
      </w:r>
    </w:p>
    <w:p>
      <w:pPr>
        <w:numPr>
          <w:ilvl w:val="-1"/>
          <w:numId w:val="14"/>
        </w:numPr>
        <w:spacing w:after="400" w:line="400" w:lineRule="atLeast"/>
      </w:pPr>
      <w:r>
        <w:t>准备不充分：对简历写作方法不了解</w:t>
      </w:r>
    </w:p>
    <w:p>
      <w:pPr>
        <w:spacing w:after="400" w:line="400" w:lineRule="atLeast"/>
      </w:pPr>
      <w:r>
        <w:rPr>
          <w:b w:val="true"/>
        </w:rPr>
        <w:t>避免策略</w:t>
      </w:r>
      <w:r>
        <w:t>：</w:t>
      </w:r>
    </w:p>
    <w:p>
      <w:pPr>
        <w:numPr>
          <w:ilvl w:val="-1"/>
          <w:numId w:val="18"/>
        </w:numPr>
        <w:spacing w:after="400" w:line="400" w:lineRule="atLeast"/>
      </w:pPr>
      <w:r>
        <w:t>长度控制：应届生一页，资深人士两页</w:t>
      </w:r>
    </w:p>
    <w:p>
      <w:pPr>
        <w:numPr>
          <w:ilvl w:val="-1"/>
          <w:numId w:val="18"/>
        </w:numPr>
        <w:spacing w:after="400" w:line="400" w:lineRule="atLeast"/>
      </w:pPr>
      <w:r>
        <w:t>重点突出：只保留与目标职位高度相关的经历</w:t>
      </w:r>
    </w:p>
    <w:p>
      <w:pPr>
        <w:numPr>
          <w:ilvl w:val="-1"/>
          <w:numId w:val="18"/>
        </w:numPr>
        <w:spacing w:after="400" w:line="400" w:lineRule="atLeast"/>
      </w:pPr>
      <w:r>
        <w:t>简洁表达：每个工作经历下控制在3-5个要点</w:t>
      </w:r>
    </w:p>
    <w:p>
      <w:pPr>
        <w:numPr>
          <w:ilvl w:val="-1"/>
          <w:numId w:val="18"/>
        </w:numPr>
        <w:spacing w:after="400" w:line="400" w:lineRule="atLeast"/>
      </w:pPr>
      <w:r>
        <w:t>数据支撑：用数据替代冗长描述</w:t>
      </w:r>
    </w:p>
    <w:p>
      <w:pPr>
        <w:spacing w:after="400" w:line="400" w:lineRule="atLeast"/>
      </w:pPr>
      <w:r>
        <w:rPr>
          <w:b/>
          <w:sz w:val="30"/>
        </w:rPr>
        <w:t xml:space="preserve">4.4 缺乏针对性和定制化</w:t>
      </w:r>
    </w:p>
    <w:p>
      <w:pPr>
        <w:spacing w:after="400" w:line="400" w:lineRule="atLeast"/>
      </w:pPr>
      <w:r>
        <w:t>缺乏针对性和定制化是简历无法脱颖而出的重要原因[[118]][[119]][[120]]。使用通用模板、未根据职位要求定制简历、未量化成果、未突出相关经验和技能都会削弱简历的竞争力。</w:t>
      </w:r>
    </w:p>
    <w:p>
      <w:pPr>
        <w:spacing w:after="400" w:line="400" w:lineRule="atLeast"/>
      </w:pPr>
      <w:r>
        <w:rPr>
          <w:b w:val="true"/>
        </w:rPr>
        <w:t>错误表现</w:t>
      </w:r>
      <w:r>
        <w:t>：</w:t>
      </w:r>
    </w:p>
    <w:p>
      <w:pPr>
        <w:numPr>
          <w:ilvl w:val="-1"/>
          <w:numId w:val="5"/>
        </w:numPr>
        <w:spacing w:after="400" w:line="400" w:lineRule="atLeast"/>
      </w:pPr>
      <w:r>
        <w:t>一份简历投递所有职位</w:t>
      </w:r>
    </w:p>
    <w:p>
      <w:pPr>
        <w:numPr>
          <w:ilvl w:val="-1"/>
          <w:numId w:val="5"/>
        </w:numPr>
        <w:spacing w:after="400" w:line="400" w:lineRule="atLeast"/>
      </w:pPr>
      <w:r>
        <w:t>职业目标或摘要过于宽泛</w:t>
      </w:r>
    </w:p>
    <w:p>
      <w:pPr>
        <w:numPr>
          <w:ilvl w:val="-1"/>
          <w:numId w:val="5"/>
        </w:numPr>
        <w:spacing w:after="400" w:line="400" w:lineRule="atLeast"/>
      </w:pPr>
      <w:r>
        <w:t>未使用职位描述中的关键词</w:t>
      </w:r>
    </w:p>
    <w:p>
      <w:pPr>
        <w:numPr>
          <w:ilvl w:val="-1"/>
          <w:numId w:val="5"/>
        </w:numPr>
        <w:spacing w:after="400" w:line="400" w:lineRule="atLeast"/>
      </w:pPr>
      <w:r>
        <w:t>未根据职位调整经历描述的重点</w:t>
      </w:r>
    </w:p>
    <w:p>
      <w:pPr>
        <w:numPr>
          <w:ilvl w:val="-1"/>
          <w:numId w:val="5"/>
        </w:numPr>
        <w:spacing w:after="400" w:line="400" w:lineRule="atLeast"/>
      </w:pPr>
      <w:r>
        <w:t>技能列表与职位要求不匹配</w:t>
      </w:r>
    </w:p>
    <w:p>
      <w:pPr>
        <w:spacing w:after="400" w:line="400" w:lineRule="atLeast"/>
      </w:pPr>
      <w:r>
        <w:rPr>
          <w:b w:val="true"/>
        </w:rPr>
        <w:t>成因分析</w:t>
      </w:r>
      <w:r>
        <w:t>：</w:t>
      </w:r>
    </w:p>
    <w:p>
      <w:pPr>
        <w:numPr>
          <w:ilvl w:val="-1"/>
          <w:numId w:val="1"/>
        </w:numPr>
        <w:spacing w:after="400" w:line="400" w:lineRule="atLeast"/>
      </w:pPr>
      <w:r>
        <w:t>时间成本考量：定制简历需要时间和精力</w:t>
      </w:r>
    </w:p>
    <w:p>
      <w:pPr>
        <w:numPr>
          <w:ilvl w:val="-1"/>
          <w:numId w:val="1"/>
        </w:numPr>
        <w:spacing w:after="400" w:line="400" w:lineRule="atLeast"/>
      </w:pPr>
      <w:r>
        <w:t>缺乏研究意识：未深入了解目标职位和公司</w:t>
      </w:r>
    </w:p>
    <w:p>
      <w:pPr>
        <w:numPr>
          <w:ilvl w:val="-1"/>
          <w:numId w:val="1"/>
        </w:numPr>
        <w:spacing w:after="400" w:line="400" w:lineRule="atLeast"/>
      </w:pPr>
      <w:r>
        <w:t>误解简历作用：认为简历应展示全部经历而非相关经历</w:t>
      </w:r>
    </w:p>
    <w:p>
      <w:pPr>
        <w:numPr>
          <w:ilvl w:val="-1"/>
          <w:numId w:val="1"/>
        </w:numPr>
        <w:spacing w:after="400" w:line="400" w:lineRule="atLeast"/>
      </w:pPr>
      <w:r>
        <w:t>缺乏定制方法：不知道如何针对性调整简历</w:t>
      </w:r>
    </w:p>
    <w:p>
      <w:pPr>
        <w:spacing w:after="400" w:line="400" w:lineRule="atLeast"/>
      </w:pPr>
      <w:r>
        <w:rPr>
          <w:b w:val="true"/>
        </w:rPr>
        <w:t>避免策略</w:t>
      </w:r>
      <w:r>
        <w:t>：</w:t>
      </w:r>
    </w:p>
    <w:p>
      <w:pPr>
        <w:numPr>
          <w:ilvl w:val="-1"/>
          <w:numId w:val="26"/>
        </w:numPr>
        <w:spacing w:after="400" w:line="400" w:lineRule="atLeast"/>
      </w:pPr>
      <w:r>
        <w:t>研究职位描述：仔细分析JD中的关键词和核心要求</w:t>
      </w:r>
    </w:p>
    <w:p>
      <w:pPr>
        <w:numPr>
          <w:ilvl w:val="-1"/>
          <w:numId w:val="26"/>
        </w:numPr>
        <w:spacing w:after="400" w:line="400" w:lineRule="atLeast"/>
      </w:pPr>
      <w:r>
        <w:t>调整简历内容：根据职位要求调整摘要、经历和技能的重点</w:t>
      </w:r>
    </w:p>
    <w:p>
      <w:pPr>
        <w:numPr>
          <w:ilvl w:val="-1"/>
          <w:numId w:val="26"/>
        </w:numPr>
        <w:spacing w:after="400" w:line="400" w:lineRule="atLeast"/>
      </w:pPr>
      <w:r>
        <w:t>嵌入关键词：在简历中自然融入职位描述中的关键词</w:t>
      </w:r>
    </w:p>
    <w:p>
      <w:pPr>
        <w:numPr>
          <w:ilvl w:val="-1"/>
          <w:numId w:val="26"/>
        </w:numPr>
        <w:spacing w:after="400" w:line="400" w:lineRule="atLeast"/>
      </w:pPr>
      <w:r>
        <w:t>版本管理：针对不同类型职位准备不同版本的简历</w:t>
      </w:r>
    </w:p>
    <w:p>
      <w:pPr>
        <w:numPr>
          <w:ilvl w:val="-1"/>
          <w:numId w:val="26"/>
        </w:numPr>
        <w:spacing w:after="400" w:line="400" w:lineRule="atLeast"/>
      </w:pPr>
      <w:r>
        <w:t>持续优化：根据投递效果不断优化简历</w:t>
      </w:r>
    </w:p>
    <w:p>
      <w:pPr>
        <w:spacing w:after="400" w:line="400" w:lineRule="atLeast"/>
      </w:pPr>
      <w:r>
        <w:rPr>
          <w:b/>
          <w:sz w:val="30"/>
        </w:rPr>
        <w:t xml:space="preserve">4.5 使用陈词滥调和空洞描述</w:t>
      </w:r>
    </w:p>
    <w:p>
      <w:pPr>
        <w:spacing w:after="400" w:line="400" w:lineRule="atLeast"/>
      </w:pPr>
      <w:r>
        <w:t>使用陈词滥调和空洞描述是简历的常见问题[[121]][[122]][[123]]。模糊的词语（如"团队合作"、"沟通能力"）缺乏具体事例和数据支撑，难以证明候选人的能力。</w:t>
      </w:r>
    </w:p>
    <w:p>
      <w:pPr>
        <w:spacing w:after="400" w:line="400" w:lineRule="atLeast"/>
      </w:pPr>
      <w:r>
        <w:rPr>
          <w:b w:val="true"/>
        </w:rPr>
        <w:t>常见陈词滥调</w:t>
      </w:r>
      <w:r>
        <w:t>：</w:t>
      </w:r>
    </w:p>
    <w:p>
      <w:pPr>
        <w:numPr>
          <w:ilvl w:val="-1"/>
          <w:numId w:val="24"/>
        </w:numPr>
        <w:spacing w:after="400" w:line="400" w:lineRule="atLeast"/>
      </w:pPr>
      <w:r>
        <w:t>"具有良好的团队合作精神"</w:t>
      </w:r>
    </w:p>
    <w:p>
      <w:pPr>
        <w:numPr>
          <w:ilvl w:val="-1"/>
          <w:numId w:val="24"/>
        </w:numPr>
        <w:spacing w:after="400" w:line="400" w:lineRule="atLeast"/>
      </w:pPr>
      <w:r>
        <w:t>"较强的沟通能力"</w:t>
      </w:r>
    </w:p>
    <w:p>
      <w:pPr>
        <w:numPr>
          <w:ilvl w:val="-1"/>
          <w:numId w:val="24"/>
        </w:numPr>
        <w:spacing w:after="400" w:line="400" w:lineRule="atLeast"/>
      </w:pPr>
      <w:r>
        <w:t>"工作认真负责"</w:t>
      </w:r>
    </w:p>
    <w:p>
      <w:pPr>
        <w:numPr>
          <w:ilvl w:val="-1"/>
          <w:numId w:val="24"/>
        </w:numPr>
        <w:spacing w:after="400" w:line="400" w:lineRule="atLeast"/>
      </w:pPr>
      <w:r>
        <w:t>"学习能力强"</w:t>
      </w:r>
    </w:p>
    <w:p>
      <w:pPr>
        <w:numPr>
          <w:ilvl w:val="-1"/>
          <w:numId w:val="24"/>
        </w:numPr>
        <w:spacing w:after="400" w:line="400" w:lineRule="atLeast"/>
      </w:pPr>
      <w:r>
        <w:t>"能承受工作压力"</w:t>
      </w:r>
    </w:p>
    <w:p>
      <w:pPr>
        <w:spacing w:after="400" w:line="400" w:lineRule="atLeast"/>
      </w:pPr>
      <w:r>
        <w:rPr>
          <w:b w:val="true"/>
        </w:rPr>
        <w:t>问题分析</w:t>
      </w:r>
      <w:r>
        <w:t>：</w:t>
      </w:r>
    </w:p>
    <w:p>
      <w:pPr>
        <w:spacing w:after="400" w:line="400" w:lineRule="atLeast"/>
      </w:pPr>
      <w:r>
        <w:t>这些描述空洞、缺乏证明，任何候选人都可以这样说。招聘者无法从中判断候选人的真实能力和独特价值。这类描述占用了宝贵的简历空间，却未传递有价值的信息。</w:t>
      </w:r>
    </w:p>
    <w:p>
      <w:pPr>
        <w:spacing w:after="400" w:line="400" w:lineRule="atLeast"/>
      </w:pPr>
      <w:r>
        <w:rPr>
          <w:b w:val="true"/>
        </w:rPr>
        <w:t>改进策略</w:t>
      </w:r>
      <w:r>
        <w:t>：</w:t>
      </w:r>
    </w:p>
    <w:p>
      <w:pPr>
        <w:spacing w:after="400" w:line="400" w:lineRule="atLeast"/>
      </w:pPr>
      <w:r>
        <w:t>用具体事例和数据替代空洞描述：</w:t>
      </w:r>
    </w:p>
    <w:p>
      <w:pPr>
        <w:numPr>
          <w:ilvl w:val="-1"/>
          <w:numId w:val="38"/>
        </w:numPr>
        <w:spacing w:after="400" w:line="400" w:lineRule="atLeast"/>
      </w:pPr>
      <w:r>
        <w:t xml:space="preserve">"具有良好的团队合作精神" → "作为跨部门项目组核心成员，协调产品、设计、开发三个团队，确保项目按时交付"</w:t>
      </w:r>
    </w:p>
    <w:p>
      <w:pPr>
        <w:numPr>
          <w:ilvl w:val="-1"/>
          <w:numId w:val="38"/>
        </w:numPr>
        <w:spacing w:after="400" w:line="400" w:lineRule="atLeast"/>
      </w:pPr>
      <w:r>
        <w:t xml:space="preserve">"较强的沟通能力" → "主导客户需求沟通会议，成功协调解决20余个关键问题，客户满意度达95%"</w:t>
      </w:r>
    </w:p>
    <w:p>
      <w:pPr>
        <w:numPr>
          <w:ilvl w:val="-1"/>
          <w:numId w:val="38"/>
        </w:numPr>
        <w:spacing w:after="400" w:line="400" w:lineRule="atLeast"/>
      </w:pPr>
      <w:r>
        <w:t xml:space="preserve">"工作认真负责" → "在项目关键阶段主动加班解决问题，确保项目如期上线，获得部门季度优秀员工奖"</w:t>
      </w:r>
    </w:p>
    <w:p>
      <w:pPr>
        <w:numPr>
          <w:ilvl w:val="-1"/>
          <w:numId w:val="38"/>
        </w:numPr>
        <w:spacing w:after="400" w:line="400" w:lineRule="atLeast"/>
      </w:pPr>
      <w:r>
        <w:t xml:space="preserve">"学习能力强" → "自学Python并在3个月内开发出自动化报表工具，将数据处理时间从每周8小时缩短至1小时"</w:t>
      </w:r>
    </w:p>
    <w:p>
      <w:pPr>
        <w:spacing w:after="400" w:line="400" w:lineRule="atLeast"/>
      </w:pPr>
      <w:r>
        <w:rPr>
          <w:b/>
          <w:sz w:val="30"/>
        </w:rPr>
        <w:t xml:space="preserve">4.6 信息不完整或联系方式缺失</w:t>
      </w:r>
    </w:p>
    <w:p>
      <w:pPr>
        <w:spacing w:after="400" w:line="400" w:lineRule="atLeast"/>
      </w:pPr>
      <w:r>
        <w:t>联系方式不正确或缺失是致命错误[[124]][[125]]。即使简历内容再优秀，如果招聘者无法联系到候选人，一切都无从谈起。</w:t>
      </w:r>
    </w:p>
    <w:p>
      <w:pPr>
        <w:spacing w:after="400" w:line="400" w:lineRule="atLeast"/>
      </w:pPr>
      <w:r>
        <w:rPr>
          <w:b w:val="true"/>
        </w:rPr>
        <w:t>常见问题</w:t>
      </w:r>
      <w:r>
        <w:t>：</w:t>
      </w:r>
    </w:p>
    <w:p>
      <w:pPr>
        <w:numPr>
          <w:ilvl w:val="-1"/>
          <w:numId w:val="33"/>
        </w:numPr>
        <w:spacing w:after="400" w:line="400" w:lineRule="atLeast"/>
      </w:pPr>
      <w:r>
        <w:t>电话号码错误或已失效</w:t>
      </w:r>
    </w:p>
    <w:p>
      <w:pPr>
        <w:numPr>
          <w:ilvl w:val="-1"/>
          <w:numId w:val="33"/>
        </w:numPr>
        <w:spacing w:after="400" w:line="400" w:lineRule="atLeast"/>
      </w:pPr>
      <w:r>
        <w:t>邮箱地址错误或不再使用</w:t>
      </w:r>
    </w:p>
    <w:p>
      <w:pPr>
        <w:numPr>
          <w:ilvl w:val="-1"/>
          <w:numId w:val="33"/>
        </w:numPr>
        <w:spacing w:after="400" w:line="400" w:lineRule="atLeast"/>
      </w:pPr>
      <w:r>
        <w:t>缺少关键联系信息</w:t>
      </w:r>
    </w:p>
    <w:p>
      <w:pPr>
        <w:numPr>
          <w:ilvl w:val="-1"/>
          <w:numId w:val="33"/>
        </w:numPr>
        <w:spacing w:after="400" w:line="400" w:lineRule="atLeast"/>
      </w:pPr>
      <w:r>
        <w:t>联系方式不明显，难以找到</w:t>
      </w:r>
    </w:p>
    <w:p>
      <w:pPr>
        <w:spacing w:after="400" w:line="400" w:lineRule="atLeast"/>
      </w:pPr>
      <w:r>
        <w:rPr>
          <w:b w:val="true"/>
        </w:rPr>
        <w:t>避免策略</w:t>
      </w:r>
      <w:r>
        <w:t>：</w:t>
      </w:r>
    </w:p>
    <w:p>
      <w:pPr>
        <w:numPr>
          <w:ilvl w:val="-1"/>
          <w:numId w:val="21"/>
        </w:numPr>
        <w:spacing w:after="400" w:line="400" w:lineRule="atLeast"/>
      </w:pPr>
      <w:r>
        <w:t>核对联系方式：多次核对电话和邮箱的准确性</w:t>
      </w:r>
    </w:p>
    <w:p>
      <w:pPr>
        <w:numPr>
          <w:ilvl w:val="-1"/>
          <w:numId w:val="21"/>
        </w:numPr>
        <w:spacing w:after="400" w:line="400" w:lineRule="atLeast"/>
      </w:pPr>
      <w:r>
        <w:t>使用专业邮箱：确保邮箱有效且定期检查</w:t>
      </w:r>
    </w:p>
    <w:p>
      <w:pPr>
        <w:numPr>
          <w:ilvl w:val="-1"/>
          <w:numId w:val="21"/>
        </w:numPr>
        <w:spacing w:after="400" w:line="400" w:lineRule="atLeast"/>
      </w:pPr>
      <w:r>
        <w:t>位置醒目：将联系方式放在简历顶部显眼位置</w:t>
      </w:r>
    </w:p>
    <w:p>
      <w:pPr>
        <w:numPr>
          <w:ilvl w:val="-1"/>
          <w:numId w:val="21"/>
        </w:numPr>
        <w:spacing w:after="400" w:line="400" w:lineRule="atLeast"/>
      </w:pPr>
      <w:r>
        <w:t>保持畅通：确保电话畅通，设置专业的语音信箱</w:t>
      </w:r>
    </w:p>
    <w:p>
      <w:pPr>
        <w:spacing w:after="400" w:line="400" w:lineRule="atLeast"/>
      </w:pPr>
      <w:r>
        <w:rPr>
          <w:b/>
          <w:sz w:val="30"/>
        </w:rPr>
        <w:t xml:space="preserve">4.7 夸大或虚构经历</w:t>
      </w:r>
    </w:p>
    <w:p>
      <w:pPr>
        <w:spacing w:after="400" w:line="400" w:lineRule="atLeast"/>
      </w:pPr>
      <w:r>
        <w:t>夸大或虚构经历是严重的诚信问题[[126]][[127]]。这类错误不仅可能导致简历被淘汰，还可能对职业生涯产生长远负面影响。</w:t>
      </w:r>
    </w:p>
    <w:p>
      <w:pPr>
        <w:spacing w:after="400" w:line="400" w:lineRule="atLeast"/>
      </w:pPr>
      <w:r>
        <w:rPr>
          <w:b w:val="true"/>
        </w:rPr>
        <w:t>常见表现</w:t>
      </w:r>
      <w:r>
        <w:t>：</w:t>
      </w:r>
    </w:p>
    <w:p>
      <w:pPr>
        <w:numPr>
          <w:ilvl w:val="-1"/>
          <w:numId w:val="31"/>
        </w:numPr>
        <w:spacing w:after="400" w:line="400" w:lineRule="atLeast"/>
      </w:pPr>
      <w:r>
        <w:t>虚构工作经历或学历</w:t>
      </w:r>
    </w:p>
    <w:p>
      <w:pPr>
        <w:numPr>
          <w:ilvl w:val="-1"/>
          <w:numId w:val="31"/>
        </w:numPr>
        <w:spacing w:after="400" w:line="400" w:lineRule="atLeast"/>
      </w:pPr>
      <w:r>
        <w:t>夸大职责和成就</w:t>
      </w:r>
    </w:p>
    <w:p>
      <w:pPr>
        <w:numPr>
          <w:ilvl w:val="-1"/>
          <w:numId w:val="31"/>
        </w:numPr>
        <w:spacing w:after="400" w:line="400" w:lineRule="atLeast"/>
      </w:pPr>
      <w:r>
        <w:t>篡改工作时间或职位</w:t>
      </w:r>
    </w:p>
    <w:p>
      <w:pPr>
        <w:numPr>
          <w:ilvl w:val="-1"/>
          <w:numId w:val="31"/>
        </w:numPr>
        <w:spacing w:after="400" w:line="400" w:lineRule="atLeast"/>
      </w:pPr>
      <w:r>
        <w:t>虚假技能声称</w:t>
      </w:r>
    </w:p>
    <w:p>
      <w:pPr>
        <w:spacing w:after="400" w:line="400" w:lineRule="atLeast"/>
      </w:pPr>
      <w:r>
        <w:rPr>
          <w:b w:val="true"/>
        </w:rPr>
        <w:t>风险分析</w:t>
      </w:r>
      <w:r>
        <w:t>：</w:t>
      </w:r>
    </w:p>
    <w:p>
      <w:pPr>
        <w:numPr>
          <w:ilvl w:val="-1"/>
          <w:numId w:val="3"/>
        </w:numPr>
        <w:spacing w:after="400" w:line="400" w:lineRule="atLeast"/>
      </w:pPr>
      <w:r>
        <w:t>背景调查：越来越多的公司进行背景调查</w:t>
      </w:r>
    </w:p>
    <w:p>
      <w:pPr>
        <w:numPr>
          <w:ilvl w:val="-1"/>
          <w:numId w:val="3"/>
        </w:numPr>
        <w:spacing w:after="400" w:line="400" w:lineRule="atLeast"/>
      </w:pPr>
      <w:r>
        <w:t>面试暴露：深入面试可能暴露能力与简历不符</w:t>
      </w:r>
    </w:p>
    <w:p>
      <w:pPr>
        <w:numPr>
          <w:ilvl w:val="-1"/>
          <w:numId w:val="3"/>
        </w:numPr>
        <w:spacing w:after="400" w:line="400" w:lineRule="atLeast"/>
      </w:pPr>
      <w:r>
        <w:t>行业口碑：行业圈子较小，虚假经历可能被揭穿</w:t>
      </w:r>
    </w:p>
    <w:p>
      <w:pPr>
        <w:numPr>
          <w:ilvl w:val="-1"/>
          <w:numId w:val="3"/>
        </w:numPr>
        <w:spacing w:after="400" w:line="400" w:lineRule="atLeast"/>
      </w:pPr>
      <w:r>
        <w:t>职业风险：即使入职后也可能因能力不匹配而被解雇</w:t>
      </w:r>
    </w:p>
    <w:p>
      <w:pPr>
        <w:spacing w:after="400" w:line="400" w:lineRule="atLeast"/>
      </w:pPr>
      <w:r>
        <w:rPr>
          <w:b w:val="true"/>
        </w:rPr>
        <w:t>正确做法</w:t>
      </w:r>
      <w:r>
        <w:t>：</w:t>
      </w:r>
    </w:p>
    <w:p>
      <w:pPr>
        <w:spacing w:after="400" w:line="400" w:lineRule="atLeast"/>
      </w:pPr>
      <w:r>
        <w:t>真实呈现自己的经历和能力，在真实基础上进行优化和强调，而非虚构或夸大。</w:t>
      </w:r>
    </w:p>
    <w:p>
      <w:pPr>
        <w:spacing w:after="400" w:line="400" w:lineRule="atLeast"/>
      </w:pPr>
      <w:r>
        <w:rPr>
          <w:b/>
          <w:sz w:val="33"/>
        </w:rPr>
        <w:t>第五章：2026年新兴趋势与技术影响</w:t>
      </w:r>
    </w:p>
    <w:p>
      <w:pPr>
        <w:spacing w:after="400" w:line="400" w:lineRule="atLeast"/>
      </w:pPr>
      <w:r>
        <w:rPr>
          <w:b/>
          <w:sz w:val="30"/>
        </w:rPr>
        <w:t xml:space="preserve">5.1 人工智能与生成式AI对简历的影响</w:t>
      </w:r>
    </w:p>
    <w:p>
      <w:pPr>
        <w:spacing w:after="400" w:line="400" w:lineRule="atLeast"/>
      </w:pPr>
      <w:r>
        <w:t>人工智能（AI）和生成式AI是推动简历变革的主要力量[[128]][[129]][[130]]。AI正在重塑就业格局，可能导致裁员，并影响重复性工作[[131]]。AI在招聘中的应用已从实验性转向必要性，AI辅助工具被广泛部署[[132]][[133]][[134]]。</w:t>
      </w:r>
    </w:p>
    <w:p>
      <w:pPr>
        <w:spacing w:after="400" w:line="400" w:lineRule="atLeast"/>
      </w:pPr>
      <w:r>
        <w:rPr>
          <w:b w:val="true"/>
        </w:rPr>
        <w:t>AI在简历创建中的应用</w:t>
      </w:r>
      <w:r>
        <w:t>：</w:t>
      </w:r>
    </w:p>
    <w:p>
      <w:pPr>
        <w:spacing w:after="400" w:line="400" w:lineRule="atLeast"/>
      </w:pPr>
      <w:r>
        <w:t>AI工具在简历创建中被广泛使用，甚至可以生成完整的简历[[135]][[136]][[137]]。AI可以帮助候选人优化简历语言、生成职业摘要、检查语法错误、优化关键词等。这降低了简历写作的门槛，使更多人能够创建格式规范的简历。</w:t>
      </w:r>
    </w:p>
    <w:p>
      <w:pPr>
        <w:spacing w:after="400" w:line="400" w:lineRule="atLeast"/>
      </w:pPr>
      <w:r>
        <w:rPr>
          <w:b w:val="true"/>
        </w:rPr>
        <w:t>AI带来的挑战</w:t>
      </w:r>
      <w:r>
        <w:t>：</w:t>
      </w:r>
    </w:p>
    <w:p>
      <w:pPr>
        <w:numPr>
          <w:ilvl w:val="-1"/>
          <w:numId w:val="36"/>
        </w:numPr>
        <w:spacing w:after="400" w:line="400" w:lineRule="atLeast"/>
      </w:pPr>
      <w:r>
        <w:t>同质化问题：AI生成的简历可能趋同，缺乏个性和独特性</w:t>
      </w:r>
    </w:p>
    <w:p>
      <w:pPr>
        <w:numPr>
          <w:ilvl w:val="-1"/>
          <w:numId w:val="36"/>
        </w:numPr>
        <w:spacing w:after="400" w:line="400" w:lineRule="atLeast"/>
      </w:pPr>
      <w:r>
        <w:t>真实性问题：招聘人员更看重"证明能力"而非简历上的文字，AI生成的简历可能导致信任度下降[[138]]</w:t>
      </w:r>
    </w:p>
    <w:p>
      <w:pPr>
        <w:numPr>
          <w:ilvl w:val="-1"/>
          <w:numId w:val="36"/>
        </w:numPr>
        <w:spacing w:after="400" w:line="400" w:lineRule="atLeast"/>
      </w:pPr>
      <w:r>
        <w:t>识破风险：AI生成内容容易被识破[[139]]，过度依赖AI可能产生反效果</w:t>
      </w:r>
    </w:p>
    <w:p>
      <w:pPr>
        <w:numPr>
          <w:ilvl w:val="-1"/>
          <w:numId w:val="36"/>
        </w:numPr>
        <w:spacing w:after="400" w:line="400" w:lineRule="atLeast"/>
      </w:pPr>
      <w:r>
        <w:t>竞争加剧：AI降低了简历写作的门槛，可能导致竞争更加激烈</w:t>
      </w:r>
    </w:p>
    <w:p>
      <w:pPr>
        <w:spacing w:after="400" w:line="400" w:lineRule="atLeast"/>
      </w:pPr>
      <w:r>
        <w:rPr>
          <w:b w:val="true"/>
        </w:rPr>
        <w:t>应对策略</w:t>
      </w:r>
      <w:r>
        <w:t>：</w:t>
      </w:r>
    </w:p>
    <w:p>
      <w:pPr>
        <w:spacing w:after="400" w:line="400" w:lineRule="atLeast"/>
      </w:pPr>
      <w:r>
        <w:t>候选人应将AI作为辅助工具而非替代品。在AI生成的基础上进行个性化修改，注入真实的个人经历和风格，确保简历反映真实的自我。真实性成为关键[[140]]，个性化表达将成为区分AI生成简历和优秀简历的关键。</w:t>
      </w:r>
    </w:p>
    <w:p>
      <w:pPr>
        <w:spacing w:after="400" w:line="400" w:lineRule="atLeast"/>
      </w:pPr>
      <w:r>
        <w:rPr>
          <w:b/>
          <w:sz w:val="30"/>
        </w:rPr>
        <w:t xml:space="preserve">5.2 ATS系统的演进与简历优化</w:t>
      </w:r>
    </w:p>
    <w:p>
      <w:pPr>
        <w:spacing w:after="400" w:line="400" w:lineRule="atLeast"/>
      </w:pPr>
      <w:r>
        <w:t>申请人跟踪系统（ATS）是企业用于筛选和管理候选人简历的软件系统。随着AI技术的发展，ATS算法正在变得越来越智能，不再仅依赖关键词匹配，而是进行语义分析[[141]]。</w:t>
      </w:r>
    </w:p>
    <w:p>
      <w:pPr>
        <w:spacing w:after="400" w:line="400" w:lineRule="atLeast"/>
      </w:pPr>
      <w:r>
        <w:rPr>
          <w:b w:val="true"/>
        </w:rPr>
        <w:t>传统ATS的工作原理</w:t>
      </w:r>
      <w:r>
        <w:t>：</w:t>
      </w:r>
    </w:p>
    <w:p>
      <w:pPr>
        <w:spacing w:after="400" w:line="400" w:lineRule="atLeast"/>
      </w:pPr>
      <w:r>
        <w:t>传统ATS主要通过关键词匹配来筛选简历。如果简历中包含足够的职位描述中的关键词，简历就有可能通过筛选。这导致候选人采取关键词堆砌的策略。</w:t>
      </w:r>
    </w:p>
    <w:p>
      <w:pPr>
        <w:spacing w:after="400" w:line="400" w:lineRule="atLeast"/>
      </w:pPr>
      <w:r>
        <w:rPr>
          <w:b w:val="true"/>
        </w:rPr>
        <w:t>新一代ATS的演进</w:t>
      </w:r>
      <w:r>
        <w:t>：</w:t>
      </w:r>
    </w:p>
    <w:p>
      <w:pPr>
        <w:spacing w:after="400" w:line="400" w:lineRule="atLeast"/>
      </w:pPr>
      <w:r>
        <w:t>新一代ATS正在向语义分析方向发展。这意味着系统不仅识别关键词，还能理解关键词的上下文含义。例如，系统可以区分"管理5人团队"和"管理年度预算500万元"中"管理"的不同含义。这一演进使得简单的关键词堆砌策略可能失效，甚至产生负面影响。</w:t>
      </w:r>
    </w:p>
    <w:p>
      <w:pPr>
        <w:spacing w:after="400" w:line="400" w:lineRule="atLeast"/>
      </w:pPr>
      <w:r>
        <w:rPr>
          <w:b w:val="true"/>
        </w:rPr>
        <w:t>简历优化策略</w:t>
      </w:r>
      <w:r>
        <w:t>：</w:t>
      </w:r>
    </w:p>
    <w:p>
      <w:pPr>
        <w:numPr>
          <w:ilvl w:val="-1"/>
          <w:numId w:val="27"/>
        </w:numPr>
        <w:spacing w:after="400" w:line="400" w:lineRule="atLeast"/>
      </w:pPr>
      <w:r>
        <w:t>自然语言：在简历中使用自然、流畅的语言，而非机械堆砌关键词</w:t>
      </w:r>
    </w:p>
    <w:p>
      <w:pPr>
        <w:numPr>
          <w:ilvl w:val="-1"/>
          <w:numId w:val="27"/>
        </w:numPr>
        <w:spacing w:after="400" w:line="400" w:lineRule="atLeast"/>
      </w:pPr>
      <w:r>
        <w:t>上下文完整：完整描述经历和成就，而非仅列出关键词</w:t>
      </w:r>
    </w:p>
    <w:p>
      <w:pPr>
        <w:numPr>
          <w:ilvl w:val="-1"/>
          <w:numId w:val="27"/>
        </w:numPr>
        <w:spacing w:after="400" w:line="400" w:lineRule="atLeast"/>
      </w:pPr>
      <w:r>
        <w:t>语义丰富：使用丰富的同义词和相关术语</w:t>
      </w:r>
    </w:p>
    <w:p>
      <w:pPr>
        <w:numPr>
          <w:ilvl w:val="-1"/>
          <w:numId w:val="27"/>
        </w:numPr>
        <w:spacing w:after="400" w:line="400" w:lineRule="atLeast"/>
      </w:pPr>
      <w:r>
        <w:t>结构清晰：使用清晰的标题和结构，便于系统解析</w:t>
      </w:r>
    </w:p>
    <w:p>
      <w:pPr>
        <w:numPr>
          <w:ilvl w:val="-1"/>
          <w:numId w:val="27"/>
        </w:numPr>
        <w:spacing w:after="400" w:line="400" w:lineRule="atLeast"/>
      </w:pPr>
      <w:r>
        <w:t>格式规范：使用标准的简历格式，避免复杂的图表和图片</w:t>
      </w:r>
    </w:p>
    <w:p>
      <w:pPr>
        <w:spacing w:after="400" w:line="400" w:lineRule="atLeast"/>
      </w:pPr>
      <w:r>
        <w:rPr>
          <w:b/>
          <w:sz w:val="30"/>
        </w:rPr>
        <w:t xml:space="preserve">5.3 "技能优先"招聘趋势</w:t>
      </w:r>
    </w:p>
    <w:p>
      <w:pPr>
        <w:spacing w:after="400" w:line="400" w:lineRule="atLeast"/>
      </w:pPr>
      <w:r>
        <w:t>企业正在转向"技能优先"招聘，强调技能而非传统文凭[[142]][[143]][[144]]。这一趋势对简历的编写产生深远影响。</w:t>
      </w:r>
    </w:p>
    <w:p>
      <w:pPr>
        <w:spacing w:after="400" w:line="400" w:lineRule="atLeast"/>
      </w:pPr>
      <w:r>
        <w:rPr>
          <w:b w:val="true"/>
        </w:rPr>
        <w:t>趋势背景</w:t>
      </w:r>
      <w:r>
        <w:t>：</w:t>
      </w:r>
    </w:p>
    <w:p>
      <w:pPr>
        <w:spacing w:after="400" w:line="400" w:lineRule="atLeast"/>
      </w:pPr>
      <w:r>
        <w:t>技能差距和快速发展的技术意味着传统简历可能无法充分评估候选人[[145]]。企业更关注候选人是否具备完成工作所需的实际技能，而非仅看学历和过往职位。这一趋势在技术行业尤为明显，也在向其他行业扩展。</w:t>
      </w:r>
    </w:p>
    <w:p>
      <w:pPr>
        <w:spacing w:after="400" w:line="400" w:lineRule="atLeast"/>
      </w:pPr>
      <w:r>
        <w:rPr>
          <w:b w:val="true"/>
        </w:rPr>
        <w:t>对简历的影响</w:t>
      </w:r>
      <w:r>
        <w:t>：</w:t>
      </w:r>
    </w:p>
    <w:p>
      <w:pPr>
        <w:numPr>
          <w:ilvl w:val="-1"/>
          <w:numId w:val="25"/>
        </w:numPr>
        <w:spacing w:after="400" w:line="400" w:lineRule="atLeast"/>
      </w:pPr>
      <w:r>
        <w:t>技能部分重要性提升：技能部分应更详细、更结构化</w:t>
      </w:r>
    </w:p>
    <w:p>
      <w:pPr>
        <w:numPr>
          <w:ilvl w:val="-1"/>
          <w:numId w:val="25"/>
        </w:numPr>
        <w:spacing w:after="400" w:line="400" w:lineRule="atLeast"/>
      </w:pPr>
      <w:r>
        <w:t>技能证明更重要：技能声称需要有实际项目或成就支撑</w:t>
      </w:r>
    </w:p>
    <w:p>
      <w:pPr>
        <w:numPr>
          <w:ilvl w:val="-1"/>
          <w:numId w:val="25"/>
        </w:numPr>
        <w:spacing w:after="400" w:line="400" w:lineRule="atLeast"/>
      </w:pPr>
      <w:r>
        <w:t>学历相对淡化：学历仍是重要参考，但不再是唯一标准</w:t>
      </w:r>
    </w:p>
    <w:p>
      <w:pPr>
        <w:numPr>
          <w:ilvl w:val="-1"/>
          <w:numId w:val="25"/>
        </w:numPr>
        <w:spacing w:after="400" w:line="400" w:lineRule="atLeast"/>
      </w:pPr>
      <w:r>
        <w:t>项目经历更重要：项目经历可以更直接地展示技能</w:t>
      </w:r>
    </w:p>
    <w:p>
      <w:pPr>
        <w:spacing w:after="400" w:line="400" w:lineRule="atLeast"/>
      </w:pPr>
      <w:r>
        <w:rPr>
          <w:b w:val="true"/>
        </w:rPr>
        <w:t>简历调整策略</w:t>
      </w:r>
      <w:r>
        <w:t>：</w:t>
      </w:r>
    </w:p>
    <w:p>
      <w:pPr>
        <w:numPr>
          <w:ilvl w:val="-1"/>
          <w:numId w:val="35"/>
        </w:numPr>
        <w:spacing w:after="400" w:line="400" w:lineRule="atLeast"/>
      </w:pPr>
      <w:r>
        <w:t>技能前置：将技能部分放在更显眼的位置</w:t>
      </w:r>
    </w:p>
    <w:p>
      <w:pPr>
        <w:numPr>
          <w:ilvl w:val="-1"/>
          <w:numId w:val="35"/>
        </w:numPr>
        <w:spacing w:after="400" w:line="400" w:lineRule="atLeast"/>
      </w:pPr>
      <w:r>
        <w:t>技能结构化：对技能进行分类，标注熟练程度</w:t>
      </w:r>
    </w:p>
    <w:p>
      <w:pPr>
        <w:numPr>
          <w:ilvl w:val="-1"/>
          <w:numId w:val="35"/>
        </w:numPr>
        <w:spacing w:after="400" w:line="400" w:lineRule="atLeast"/>
      </w:pPr>
      <w:r>
        <w:t>技能证明：在经历描述中展示技能的实际应用</w:t>
      </w:r>
    </w:p>
    <w:p>
      <w:pPr>
        <w:numPr>
          <w:ilvl w:val="-1"/>
          <w:numId w:val="35"/>
        </w:numPr>
        <w:spacing w:after="400" w:line="400" w:lineRule="atLeast"/>
      </w:pPr>
      <w:r>
        <w:t>持续学习：展示持续学习和技能更新的意愿</w:t>
      </w:r>
    </w:p>
    <w:p>
      <w:pPr>
        <w:spacing w:after="400" w:line="400" w:lineRule="atLeast"/>
      </w:pPr>
      <w:r>
        <w:rPr>
          <w:b/>
          <w:sz w:val="30"/>
        </w:rPr>
        <w:t xml:space="preserve">5.4 简历的未来：是否会被替代？</w:t>
      </w:r>
    </w:p>
    <w:p>
      <w:pPr>
        <w:spacing w:after="400" w:line="400" w:lineRule="atLeast"/>
      </w:pPr>
      <w:r>
        <w:t>尽管近60%的团队仍主要依赖简历作为筛选工具，但约40%的团队正在远离或探索替代方案[[146]][[147]]。这表明简历可能变得过时[[148]]。</w:t>
      </w:r>
    </w:p>
    <w:p>
      <w:pPr>
        <w:spacing w:after="400" w:line="400" w:lineRule="atLeast"/>
      </w:pPr>
      <w:r>
        <w:rPr>
          <w:b w:val="true"/>
        </w:rPr>
        <w:t>替代方案探索</w:t>
      </w:r>
      <w:r>
        <w:t>：</w:t>
      </w:r>
    </w:p>
    <w:p>
      <w:pPr>
        <w:numPr>
          <w:ilvl w:val="-1"/>
          <w:numId w:val="20"/>
        </w:numPr>
        <w:spacing w:after="400" w:line="400" w:lineRule="atLeast"/>
      </w:pPr>
      <w:r>
        <w:t>能力测评：通过实际测试评估候选人的技能</w:t>
      </w:r>
    </w:p>
    <w:p>
      <w:pPr>
        <w:numPr>
          <w:ilvl w:val="-1"/>
          <w:numId w:val="20"/>
        </w:numPr>
        <w:spacing w:after="400" w:line="400" w:lineRule="atLeast"/>
      </w:pPr>
      <w:r>
        <w:t>项目作品集：通过作品集展示候选人的实际产出</w:t>
      </w:r>
    </w:p>
    <w:p>
      <w:pPr>
        <w:numPr>
          <w:ilvl w:val="-1"/>
          <w:numId w:val="20"/>
        </w:numPr>
        <w:spacing w:after="400" w:line="400" w:lineRule="atLeast"/>
      </w:pPr>
      <w:r>
        <w:t>社交媒体档案：LinkedIn等平台成为展示职业形象的重要渠道</w:t>
      </w:r>
    </w:p>
    <w:p>
      <w:pPr>
        <w:numPr>
          <w:ilvl w:val="-1"/>
          <w:numId w:val="20"/>
        </w:numPr>
        <w:spacing w:after="400" w:line="400" w:lineRule="atLeast"/>
      </w:pPr>
      <w:r>
        <w:t>视频简历：视频形式展示候选人的沟通能力和个性</w:t>
      </w:r>
    </w:p>
    <w:p>
      <w:pPr>
        <w:numPr>
          <w:ilvl w:val="-1"/>
          <w:numId w:val="20"/>
        </w:numPr>
        <w:spacing w:after="400" w:line="400" w:lineRule="atLeast"/>
      </w:pPr>
      <w:r>
        <w:t>动态能力图谱：2026年求职方式正被人工智能等技术重塑，智能匹配和动态能力图谱成为常态[[149]]</w:t>
      </w:r>
    </w:p>
    <w:p>
      <w:pPr>
        <w:spacing w:after="400" w:line="400" w:lineRule="atLeast"/>
      </w:pPr>
      <w:r>
        <w:rPr>
          <w:b w:val="true"/>
        </w:rPr>
        <w:t>简历的演变方向</w:t>
      </w:r>
      <w:r>
        <w:t>：</w:t>
      </w:r>
    </w:p>
    <w:p>
      <w:pPr>
        <w:spacing w:after="400" w:line="400" w:lineRule="atLeast"/>
      </w:pPr>
      <w:r>
        <w:t>简历可能不会完全消失，但其形式和功能正在演变：</w:t>
      </w:r>
    </w:p>
    <w:p>
      <w:pPr>
        <w:numPr>
          <w:ilvl w:val="-1"/>
          <w:numId w:val="15"/>
        </w:numPr>
        <w:spacing w:after="400" w:line="400" w:lineRule="atLeast"/>
      </w:pPr>
      <w:r>
        <w:t>数字化：从纸质简历向数字化档案转变</w:t>
      </w:r>
    </w:p>
    <w:p>
      <w:pPr>
        <w:numPr>
          <w:ilvl w:val="-1"/>
          <w:numId w:val="15"/>
        </w:numPr>
        <w:spacing w:after="400" w:line="400" w:lineRule="atLeast"/>
      </w:pPr>
      <w:r>
        <w:t>动态化：从静态文档向动态更新的职业档案转变</w:t>
      </w:r>
    </w:p>
    <w:p>
      <w:pPr>
        <w:numPr>
          <w:ilvl w:val="-1"/>
          <w:numId w:val="15"/>
        </w:numPr>
        <w:spacing w:after="400" w:line="400" w:lineRule="atLeast"/>
      </w:pPr>
      <w:r>
        <w:t>多媒体化：从纯文字向图文、视频等多媒体形式转变</w:t>
      </w:r>
    </w:p>
    <w:p>
      <w:pPr>
        <w:numPr>
          <w:ilvl w:val="-1"/>
          <w:numId w:val="15"/>
        </w:numPr>
        <w:spacing w:after="400" w:line="400" w:lineRule="atLeast"/>
      </w:pPr>
      <w:r>
        <w:t>平台化：从独立文件向平台托管的专业档案转变</w:t>
      </w:r>
    </w:p>
    <w:p>
      <w:pPr>
        <w:spacing w:after="400" w:line="400" w:lineRule="atLeast"/>
      </w:pPr>
      <w:r>
        <w:rPr>
          <w:b w:val="true"/>
        </w:rPr>
        <w:t>当前应对</w:t>
      </w:r>
      <w:r>
        <w:t>：</w:t>
      </w:r>
    </w:p>
    <w:p>
      <w:pPr>
        <w:spacing w:after="400" w:line="400" w:lineRule="atLeast"/>
      </w:pPr>
      <w:r>
        <w:t>在简历可能被替代的背景下，候选人应：</w:t>
      </w:r>
    </w:p>
    <w:p>
      <w:pPr>
        <w:numPr>
          <w:ilvl w:val="-1"/>
          <w:numId w:val="29"/>
        </w:numPr>
        <w:spacing w:after="400" w:line="400" w:lineRule="atLeast"/>
      </w:pPr>
      <w:r>
        <w:t>保持开放心态：接受新的展示方式</w:t>
      </w:r>
    </w:p>
    <w:p>
      <w:pPr>
        <w:numPr>
          <w:ilvl w:val="-1"/>
          <w:numId w:val="29"/>
        </w:numPr>
        <w:spacing w:after="400" w:line="400" w:lineRule="atLeast"/>
      </w:pPr>
      <w:r>
        <w:t>多渠道展示：不局限于简历，通过多种渠道展示能力</w:t>
      </w:r>
    </w:p>
    <w:p>
      <w:pPr>
        <w:numPr>
          <w:ilvl w:val="-1"/>
          <w:numId w:val="29"/>
        </w:numPr>
        <w:spacing w:after="400" w:line="400" w:lineRule="atLeast"/>
      </w:pPr>
      <w:r>
        <w:t>实际能力优先：与其关注简历形式，不如提升实际能力</w:t>
      </w:r>
    </w:p>
    <w:p>
      <w:pPr>
        <w:numPr>
          <w:ilvl w:val="-1"/>
          <w:numId w:val="29"/>
        </w:numPr>
        <w:spacing w:after="400" w:line="400" w:lineRule="atLeast"/>
      </w:pPr>
      <w:r>
        <w:t>持续学习：适应新的招聘技术和趋势</w:t>
      </w:r>
    </w:p>
    <w:p>
      <w:pPr>
        <w:spacing w:after="400" w:line="400" w:lineRule="atLeast"/>
      </w:pPr>
      <w:r>
        <w:rPr>
          <w:b/>
          <w:sz w:val="33"/>
        </w:rPr>
        <w:t>第六章：简历优化的策略建议</w:t>
      </w:r>
    </w:p>
    <w:p>
      <w:pPr>
        <w:spacing w:after="400" w:line="400" w:lineRule="atLeast"/>
      </w:pPr>
      <w:r>
        <w:rPr>
          <w:b/>
          <w:sz w:val="30"/>
        </w:rPr>
        <w:t xml:space="preserve">6.1 简历写作的系统方法</w:t>
      </w:r>
    </w:p>
    <w:p>
      <w:pPr>
        <w:spacing w:after="400" w:line="400" w:lineRule="atLeast"/>
      </w:pPr>
      <w:r>
        <w:t>优秀的简历不是一蹴而就的，而是需要系统性的方法和持续的优化。以下是一套系统性的简历写作方法：</w:t>
      </w:r>
    </w:p>
    <w:p>
      <w:pPr>
        <w:spacing w:after="400" w:line="400" w:lineRule="atLeast"/>
      </w:pPr>
      <w:r>
        <w:rPr>
          <w:b w:val="true"/>
        </w:rPr>
        <w:t>第一步：自我分析</w:t>
      </w:r>
    </w:p>
    <w:p>
      <w:pPr>
        <w:spacing w:after="400" w:line="400" w:lineRule="atLeast"/>
      </w:pPr>
      <w:r>
        <w:t>在撰写简历之前，候选人应进行深入的自我分析，明确：</w:t>
      </w:r>
    </w:p>
    <w:p>
      <w:pPr>
        <w:numPr>
          <w:ilvl w:val="-1"/>
          <w:numId w:val="16"/>
        </w:numPr>
        <w:spacing w:after="400" w:line="400" w:lineRule="atLeast"/>
      </w:pPr>
      <w:r>
        <w:t>核心优势：自己最擅长什么，核心竞争力是什么</w:t>
      </w:r>
    </w:p>
    <w:p>
      <w:pPr>
        <w:numPr>
          <w:ilvl w:val="-1"/>
          <w:numId w:val="16"/>
        </w:numPr>
        <w:spacing w:after="400" w:line="400" w:lineRule="atLeast"/>
      </w:pPr>
      <w:r>
        <w:t>职业目标：想从事什么类型的工作，短期和长期目标是什么</w:t>
      </w:r>
    </w:p>
    <w:p>
      <w:pPr>
        <w:numPr>
          <w:ilvl w:val="-1"/>
          <w:numId w:val="16"/>
        </w:numPr>
        <w:spacing w:after="400" w:line="400" w:lineRule="atLeast"/>
      </w:pPr>
      <w:r>
        <w:t>关键经历：哪些经历最能证明自己的能力</w:t>
      </w:r>
    </w:p>
    <w:p>
      <w:pPr>
        <w:numPr>
          <w:ilvl w:val="-1"/>
          <w:numId w:val="16"/>
        </w:numPr>
        <w:spacing w:after="400" w:line="400" w:lineRule="atLeast"/>
      </w:pPr>
      <w:r>
        <w:t>差异化：自己与他人相比的独特之处是什么</w:t>
      </w:r>
    </w:p>
    <w:p>
      <w:pPr>
        <w:spacing w:after="400" w:line="400" w:lineRule="atLeast"/>
      </w:pPr>
      <w:r>
        <w:rPr>
          <w:b w:val="true"/>
        </w:rPr>
        <w:t>第二步：目标研究</w:t>
      </w:r>
    </w:p>
    <w:p>
      <w:pPr>
        <w:spacing w:after="400" w:line="400" w:lineRule="atLeast"/>
      </w:pPr>
      <w:r>
        <w:t>深入研究目标职位和公司：</w:t>
      </w:r>
    </w:p>
    <w:p>
      <w:pPr>
        <w:numPr>
          <w:ilvl w:val="-1"/>
          <w:numId w:val="4"/>
        </w:numPr>
        <w:spacing w:after="400" w:line="400" w:lineRule="atLeast"/>
      </w:pPr>
      <w:r>
        <w:t>职位描述分析：提取关键词、核心要求、技能需求</w:t>
      </w:r>
    </w:p>
    <w:p>
      <w:pPr>
        <w:numPr>
          <w:ilvl w:val="-1"/>
          <w:numId w:val="4"/>
        </w:numPr>
        <w:spacing w:after="400" w:line="400" w:lineRule="atLeast"/>
      </w:pPr>
      <w:r>
        <w:t>公司研究：了解公司文化、价值观、业务方向</w:t>
      </w:r>
    </w:p>
    <w:p>
      <w:pPr>
        <w:numPr>
          <w:ilvl w:val="-1"/>
          <w:numId w:val="4"/>
        </w:numPr>
        <w:spacing w:after="400" w:line="400" w:lineRule="atLeast"/>
      </w:pPr>
      <w:r>
        <w:t>行业调研：了解行业趋势、常见技能要求</w:t>
      </w:r>
    </w:p>
    <w:p>
      <w:pPr>
        <w:numPr>
          <w:ilvl w:val="-1"/>
          <w:numId w:val="4"/>
        </w:numPr>
        <w:spacing w:after="400" w:line="400" w:lineRule="atLeast"/>
      </w:pPr>
      <w:r>
        <w:t>竞争分析：了解竞争者的简历特点</w:t>
      </w:r>
    </w:p>
    <w:p>
      <w:pPr>
        <w:spacing w:after="400" w:line="400" w:lineRule="atLeast"/>
      </w:pPr>
      <w:r>
        <w:rPr>
          <w:b w:val="true"/>
        </w:rPr>
        <w:t>第三步：内容构建</w:t>
      </w:r>
    </w:p>
    <w:p>
      <w:pPr>
        <w:spacing w:after="400" w:line="400" w:lineRule="atLeast"/>
      </w:pPr>
      <w:r>
        <w:t>根据自我分析和目标研究，构建简历内容：</w:t>
      </w:r>
    </w:p>
    <w:p>
      <w:pPr>
        <w:numPr>
          <w:ilvl w:val="-1"/>
          <w:numId w:val="11"/>
        </w:numPr>
        <w:spacing w:after="400" w:line="400" w:lineRule="atLeast"/>
      </w:pPr>
      <w:r>
        <w:t>选择经历：筛选与目标职位相关的经历</w:t>
      </w:r>
    </w:p>
    <w:p>
      <w:pPr>
        <w:numPr>
          <w:ilvl w:val="-1"/>
          <w:numId w:val="11"/>
        </w:numPr>
        <w:spacing w:after="400" w:line="400" w:lineRule="atLeast"/>
      </w:pPr>
      <w:r>
        <w:t>结构化描述：采用STAR法则或"动词+内容+方法+成果"框架</w:t>
      </w:r>
    </w:p>
    <w:p>
      <w:pPr>
        <w:numPr>
          <w:ilvl w:val="-1"/>
          <w:numId w:val="11"/>
        </w:numPr>
        <w:spacing w:after="400" w:line="400" w:lineRule="atLeast"/>
      </w:pPr>
      <w:r>
        <w:t>量化成果：尽可能用数据展示成就</w:t>
      </w:r>
    </w:p>
    <w:p>
      <w:pPr>
        <w:numPr>
          <w:ilvl w:val="-1"/>
          <w:numId w:val="11"/>
        </w:numPr>
        <w:spacing w:after="400" w:line="400" w:lineRule="atLeast"/>
      </w:pPr>
      <w:r>
        <w:t>技能匹配：根据职位要求调整技能展示</w:t>
      </w:r>
    </w:p>
    <w:p>
      <w:pPr>
        <w:spacing w:after="400" w:line="400" w:lineRule="atLeast"/>
      </w:pPr>
      <w:r>
        <w:rPr>
          <w:b w:val="true"/>
        </w:rPr>
        <w:t>第四步：格式优化</w:t>
      </w:r>
    </w:p>
    <w:p>
      <w:pPr>
        <w:spacing w:after="400" w:line="400" w:lineRule="atLeast"/>
      </w:pPr>
      <w:r>
        <w:t>确保简历格式专业、清晰：</w:t>
      </w:r>
    </w:p>
    <w:p>
      <w:pPr>
        <w:numPr>
          <w:ilvl w:val="-1"/>
          <w:numId w:val="30"/>
        </w:numPr>
        <w:spacing w:after="400" w:line="400" w:lineRule="atLeast"/>
      </w:pPr>
      <w:r>
        <w:t>选择模板：选择适合目标行业和职位的模板</w:t>
      </w:r>
    </w:p>
    <w:p>
      <w:pPr>
        <w:numPr>
          <w:ilvl w:val="-1"/>
          <w:numId w:val="30"/>
        </w:numPr>
        <w:spacing w:after="400" w:line="400" w:lineRule="atLeast"/>
      </w:pPr>
      <w:r>
        <w:t>一致性检查：确保字体、字号、标点一致</w:t>
      </w:r>
    </w:p>
    <w:p>
      <w:pPr>
        <w:numPr>
          <w:ilvl w:val="-1"/>
          <w:numId w:val="30"/>
        </w:numPr>
        <w:spacing w:after="400" w:line="400" w:lineRule="atLeast"/>
      </w:pPr>
      <w:r>
        <w:t>可读性优化：使用清晰的层次结构和充足的留白</w:t>
      </w:r>
    </w:p>
    <w:p>
      <w:pPr>
        <w:numPr>
          <w:ilvl w:val="-1"/>
          <w:numId w:val="30"/>
        </w:numPr>
        <w:spacing w:after="400" w:line="400" w:lineRule="atLeast"/>
      </w:pPr>
      <w:r>
        <w:t>格式规范：转换为PDF格式，确保跨平台兼容</w:t>
      </w:r>
    </w:p>
    <w:p>
      <w:pPr>
        <w:spacing w:after="400" w:line="400" w:lineRule="atLeast"/>
      </w:pPr>
      <w:r>
        <w:rPr>
          <w:b w:val="true"/>
        </w:rPr>
        <w:t>第五步：校对审核</w:t>
      </w:r>
    </w:p>
    <w:p>
      <w:pPr>
        <w:spacing w:after="400" w:line="400" w:lineRule="atLeast"/>
      </w:pPr>
      <w:r>
        <w:t>提交前进行多轮校对：</w:t>
      </w:r>
    </w:p>
    <w:p>
      <w:pPr>
        <w:numPr>
          <w:ilvl w:val="-1"/>
          <w:numId w:val="34"/>
        </w:numPr>
        <w:spacing w:after="400" w:line="400" w:lineRule="atLeast"/>
      </w:pPr>
      <w:r>
        <w:t>内容检查：核实信息准确性，避免虚假夸大</w:t>
      </w:r>
    </w:p>
    <w:p>
      <w:pPr>
        <w:numPr>
          <w:ilvl w:val="-1"/>
          <w:numId w:val="34"/>
        </w:numPr>
        <w:spacing w:after="400" w:line="400" w:lineRule="atLeast"/>
      </w:pPr>
      <w:r>
        <w:t>拼写检查：仔细检查拼写、语法、标点</w:t>
      </w:r>
    </w:p>
    <w:p>
      <w:pPr>
        <w:numPr>
          <w:ilvl w:val="-1"/>
          <w:numId w:val="34"/>
        </w:numPr>
        <w:spacing w:after="400" w:line="400" w:lineRule="atLeast"/>
      </w:pPr>
      <w:r>
        <w:t>格式检查：确保格式统一、排版美观</w:t>
      </w:r>
    </w:p>
    <w:p>
      <w:pPr>
        <w:numPr>
          <w:ilvl w:val="-1"/>
          <w:numId w:val="34"/>
        </w:numPr>
        <w:spacing w:after="400" w:line="400" w:lineRule="atLeast"/>
      </w:pPr>
      <w:r>
        <w:t>他人审阅：请朋友或专业人士审阅</w:t>
      </w:r>
    </w:p>
    <w:p>
      <w:pPr>
        <w:spacing w:after="400" w:line="400" w:lineRule="atLeast"/>
      </w:pPr>
      <w:r>
        <w:rPr>
          <w:b w:val="true"/>
        </w:rPr>
        <w:t>第六步：持续迭代</w:t>
      </w:r>
    </w:p>
    <w:p>
      <w:pPr>
        <w:spacing w:after="400" w:line="400" w:lineRule="atLeast"/>
      </w:pPr>
      <w:r>
        <w:t>根据反馈持续优化：</w:t>
      </w:r>
    </w:p>
    <w:p>
      <w:pPr>
        <w:numPr>
          <w:ilvl w:val="-1"/>
          <w:numId w:val="32"/>
        </w:numPr>
        <w:spacing w:after="400" w:line="400" w:lineRule="atLeast"/>
      </w:pPr>
      <w:r>
        <w:t>投递效果分析：追踪简历投递的回应率</w:t>
      </w:r>
    </w:p>
    <w:p>
      <w:pPr>
        <w:numPr>
          <w:ilvl w:val="-1"/>
          <w:numId w:val="32"/>
        </w:numPr>
        <w:spacing w:after="400" w:line="400" w:lineRule="atLeast"/>
      </w:pPr>
      <w:r>
        <w:t>面试反馈分析：根据面试反馈调整简历</w:t>
      </w:r>
    </w:p>
    <w:p>
      <w:pPr>
        <w:numPr>
          <w:ilvl w:val="-1"/>
          <w:numId w:val="32"/>
        </w:numPr>
        <w:spacing w:after="400" w:line="400" w:lineRule="atLeast"/>
      </w:pPr>
      <w:r>
        <w:t>市场变化响应：根据行业和职位变化更新简历</w:t>
      </w:r>
    </w:p>
    <w:p>
      <w:pPr>
        <w:spacing w:after="400" w:line="400" w:lineRule="atLeast"/>
      </w:pPr>
      <w:r>
        <w:rPr>
          <w:b/>
          <w:sz w:val="30"/>
        </w:rPr>
        <w:t xml:space="preserve">6.2 针对不同求职阶段的策略</w:t>
      </w:r>
    </w:p>
    <w:p>
      <w:pPr>
        <w:spacing w:after="400" w:line="400" w:lineRule="atLeast"/>
      </w:pPr>
      <w:r>
        <w:rPr>
          <w:b w:val="true"/>
        </w:rPr>
        <w:t>应届毕业生简历策略</w:t>
      </w:r>
      <w:r>
        <w:t>：</w:t>
      </w:r>
    </w:p>
    <w:p>
      <w:pPr>
        <w:spacing w:after="400" w:line="400" w:lineRule="atLeast"/>
      </w:pPr>
      <w:r>
        <w:t>应届毕业生通常缺乏全职工作经验，简历策略应侧重：</w:t>
      </w:r>
    </w:p>
    <w:p>
      <w:pPr>
        <w:numPr>
          <w:ilvl w:val="-1"/>
          <w:numId w:val="9"/>
        </w:numPr>
        <w:spacing w:after="400" w:line="400" w:lineRule="atLeast"/>
      </w:pPr>
      <w:r>
        <w:t>教育背景前置：将教育背景放在简历前部</w:t>
      </w:r>
    </w:p>
    <w:p>
      <w:pPr>
        <w:numPr>
          <w:ilvl w:val="-1"/>
          <w:numId w:val="9"/>
        </w:numPr>
        <w:spacing w:after="400" w:line="400" w:lineRule="atLeast"/>
      </w:pPr>
      <w:r>
        <w:t>实习经历重点展示：详细描述实习经历和收获</w:t>
      </w:r>
    </w:p>
    <w:p>
      <w:pPr>
        <w:numPr>
          <w:ilvl w:val="-1"/>
          <w:numId w:val="9"/>
        </w:numPr>
        <w:spacing w:after="400" w:line="400" w:lineRule="atLeast"/>
      </w:pPr>
      <w:r>
        <w:t>项目经历补充：展示课程项目、毕业设计、竞赛经历</w:t>
      </w:r>
    </w:p>
    <w:p>
      <w:pPr>
        <w:numPr>
          <w:ilvl w:val="-1"/>
          <w:numId w:val="9"/>
        </w:numPr>
        <w:spacing w:after="400" w:line="400" w:lineRule="atLeast"/>
      </w:pPr>
      <w:r>
        <w:t>技能展示：突出学习能力和技术技能</w:t>
      </w:r>
    </w:p>
    <w:p>
      <w:pPr>
        <w:numPr>
          <w:ilvl w:val="-1"/>
          <w:numId w:val="9"/>
        </w:numPr>
        <w:spacing w:after="400" w:line="400" w:lineRule="atLeast"/>
      </w:pPr>
      <w:r>
        <w:t>校园活动：展示领导力、团队协作等软技能</w:t>
      </w:r>
    </w:p>
    <w:p>
      <w:pPr>
        <w:spacing w:after="400" w:line="400" w:lineRule="atLeast"/>
      </w:pPr>
      <w:r>
        <w:rPr>
          <w:b w:val="true"/>
        </w:rPr>
        <w:t>职场中期人士简历策略</w:t>
      </w:r>
      <w:r>
        <w:t>：</w:t>
      </w:r>
    </w:p>
    <w:p>
      <w:pPr>
        <w:spacing w:after="400" w:line="400" w:lineRule="atLeast"/>
      </w:pPr>
      <w:r>
        <w:t>职场中期人士有一定工作经验，简历策略应侧重：</w:t>
      </w:r>
    </w:p>
    <w:p>
      <w:pPr>
        <w:numPr>
          <w:ilvl w:val="-1"/>
          <w:numId w:val="39"/>
        </w:numPr>
        <w:spacing w:after="400" w:line="400" w:lineRule="atLeast"/>
      </w:pPr>
      <w:r>
        <w:t>工作经历为核心：工作经历是简历的核心部分</w:t>
      </w:r>
    </w:p>
    <w:p>
      <w:pPr>
        <w:numPr>
          <w:ilvl w:val="-1"/>
          <w:numId w:val="39"/>
        </w:numPr>
        <w:spacing w:after="400" w:line="400" w:lineRule="atLeast"/>
      </w:pPr>
      <w:r>
        <w:t>成就导向：用数据和成果展示职业成就</w:t>
      </w:r>
    </w:p>
    <w:p>
      <w:pPr>
        <w:numPr>
          <w:ilvl w:val="-1"/>
          <w:numId w:val="39"/>
        </w:numPr>
        <w:spacing w:after="400" w:line="400" w:lineRule="atLeast"/>
      </w:pPr>
      <w:r>
        <w:t>职业发展脉络：展示清晰的职业晋升轨迹</w:t>
      </w:r>
    </w:p>
    <w:p>
      <w:pPr>
        <w:numPr>
          <w:ilvl w:val="-1"/>
          <w:numId w:val="39"/>
        </w:numPr>
        <w:spacing w:after="400" w:line="400" w:lineRule="atLeast"/>
      </w:pPr>
      <w:r>
        <w:t>专业深度：展示在特定领域的专业深度</w:t>
      </w:r>
    </w:p>
    <w:p>
      <w:pPr>
        <w:numPr>
          <w:ilvl w:val="-1"/>
          <w:numId w:val="39"/>
        </w:numPr>
        <w:spacing w:after="400" w:line="400" w:lineRule="atLeast"/>
      </w:pPr>
      <w:r>
        <w:t>管理经验：如有管理经验，应重点展示</w:t>
      </w:r>
    </w:p>
    <w:p>
      <w:pPr>
        <w:spacing w:after="400" w:line="400" w:lineRule="atLeast"/>
      </w:pPr>
      <w:r>
        <w:rPr>
          <w:b w:val="true"/>
        </w:rPr>
        <w:t>资深人士/高管简历策略</w:t>
      </w:r>
      <w:r>
        <w:t>：</w:t>
      </w:r>
    </w:p>
    <w:p>
      <w:pPr>
        <w:spacing w:after="400" w:line="400" w:lineRule="atLeast"/>
      </w:pPr>
      <w:r>
        <w:t>资深人士简历应展示战略视野和领导力：</w:t>
      </w:r>
    </w:p>
    <w:p>
      <w:pPr>
        <w:numPr>
          <w:ilvl w:val="-1"/>
          <w:numId w:val="22"/>
        </w:numPr>
        <w:spacing w:after="400" w:line="400" w:lineRule="atLeast"/>
      </w:pPr>
      <w:r>
        <w:t>职业摘要：用强有力的摘要展示核心价值</w:t>
      </w:r>
    </w:p>
    <w:p>
      <w:pPr>
        <w:numPr>
          <w:ilvl w:val="-1"/>
          <w:numId w:val="22"/>
        </w:numPr>
        <w:spacing w:after="400" w:line="400" w:lineRule="atLeast"/>
      </w:pPr>
      <w:r>
        <w:t>战略成就：展示战略层面的成就和影响</w:t>
      </w:r>
    </w:p>
    <w:p>
      <w:pPr>
        <w:numPr>
          <w:ilvl w:val="-1"/>
          <w:numId w:val="22"/>
        </w:numPr>
        <w:spacing w:after="400" w:line="400" w:lineRule="atLeast"/>
      </w:pPr>
      <w:r>
        <w:t>领导力：展示团队管理、组织变革等领导力</w:t>
      </w:r>
    </w:p>
    <w:p>
      <w:pPr>
        <w:numPr>
          <w:ilvl w:val="-1"/>
          <w:numId w:val="22"/>
        </w:numPr>
        <w:spacing w:after="400" w:line="400" w:lineRule="atLeast"/>
      </w:pPr>
      <w:r>
        <w:t>行业影响力：展示行业声誉、演讲、发表文章等</w:t>
      </w:r>
    </w:p>
    <w:p>
      <w:pPr>
        <w:numPr>
          <w:ilvl w:val="-1"/>
          <w:numId w:val="22"/>
        </w:numPr>
        <w:spacing w:after="400" w:line="400" w:lineRule="atLeast"/>
      </w:pPr>
      <w:r>
        <w:t>董事会/顾问经历：如有，应重点展示</w:t>
      </w:r>
    </w:p>
    <w:p>
      <w:pPr>
        <w:spacing w:after="400" w:line="400" w:lineRule="atLeast"/>
      </w:pPr>
      <w:r>
        <w:rPr>
          <w:b w:val="true"/>
        </w:rPr>
        <w:t>转行者简历策略</w:t>
      </w:r>
      <w:r>
        <w:t>：</w:t>
      </w:r>
    </w:p>
    <w:p>
      <w:pPr>
        <w:spacing w:after="400" w:line="400" w:lineRule="atLeast"/>
      </w:pPr>
      <w:r>
        <w:t>转行者简历应强调可迁移能力：</w:t>
      </w:r>
    </w:p>
    <w:p>
      <w:pPr>
        <w:numPr>
          <w:ilvl w:val="-1"/>
          <w:numId w:val="2"/>
        </w:numPr>
        <w:spacing w:after="400" w:line="400" w:lineRule="atLeast"/>
      </w:pPr>
      <w:r>
        <w:t>可迁移技能：强调可在新领域应用的技能</w:t>
      </w:r>
    </w:p>
    <w:p>
      <w:pPr>
        <w:numPr>
          <w:ilvl w:val="-1"/>
          <w:numId w:val="2"/>
        </w:numPr>
        <w:spacing w:after="400" w:line="400" w:lineRule="atLeast"/>
      </w:pPr>
      <w:r>
        <w:t>相关经历：挖掘与目标职位相关的经历</w:t>
      </w:r>
    </w:p>
    <w:p>
      <w:pPr>
        <w:numPr>
          <w:ilvl w:val="-1"/>
          <w:numId w:val="2"/>
        </w:numPr>
        <w:spacing w:after="400" w:line="400" w:lineRule="atLeast"/>
      </w:pPr>
      <w:r>
        <w:t>学习意愿：展示对新领域的学习和准备</w:t>
      </w:r>
    </w:p>
    <w:p>
      <w:pPr>
        <w:numPr>
          <w:ilvl w:val="-1"/>
          <w:numId w:val="2"/>
        </w:numPr>
        <w:spacing w:after="400" w:line="400" w:lineRule="atLeast"/>
      </w:pPr>
      <w:r>
        <w:t>热情与动机：在摘要或求职信中说明转行动机</w:t>
      </w:r>
    </w:p>
    <w:p>
      <w:pPr>
        <w:spacing w:after="400" w:line="400" w:lineRule="atLeast"/>
      </w:pPr>
      <w:r>
        <w:rPr>
          <w:b/>
          <w:sz w:val="30"/>
        </w:rPr>
        <w:t xml:space="preserve">6.3 简历与求职信的配合</w:t>
      </w:r>
    </w:p>
    <w:p>
      <w:pPr>
        <w:spacing w:after="400" w:line="400" w:lineRule="atLeast"/>
      </w:pPr>
      <w:r>
        <w:t>简历是求职材料的核心，但与求职信的配合可以增强求职效果：</w:t>
      </w:r>
    </w:p>
    <w:p>
      <w:pPr>
        <w:numPr>
          <w:ilvl w:val="-1"/>
          <w:numId w:val="7"/>
        </w:numPr>
        <w:spacing w:after="400" w:line="400" w:lineRule="atLeast"/>
      </w:pPr>
      <w:r>
        <w:t>简历呈现"是什么"：简历客观呈现经历、技能和成就</w:t>
      </w:r>
    </w:p>
    <w:p>
      <w:pPr>
        <w:numPr>
          <w:ilvl w:val="-1"/>
          <w:numId w:val="7"/>
        </w:numPr>
        <w:spacing w:after="400" w:line="400" w:lineRule="atLeast"/>
      </w:pPr>
      <w:r>
        <w:t>求职信呈现"为什么"：求职信解释为什么对职位感兴趣、为什么适合</w:t>
      </w:r>
    </w:p>
    <w:p>
      <w:pPr>
        <w:numPr>
          <w:ilvl w:val="-1"/>
          <w:numId w:val="7"/>
        </w:numPr>
        <w:spacing w:after="400" w:line="400" w:lineRule="atLeast"/>
      </w:pPr>
      <w:r>
        <w:t>互补关系：简历和求职信应相互补充，而非重复</w:t>
      </w:r>
    </w:p>
    <w:p>
      <w:pPr>
        <w:numPr>
          <w:ilvl w:val="-1"/>
          <w:numId w:val="7"/>
        </w:numPr>
        <w:spacing w:after="400" w:line="400" w:lineRule="atLeast"/>
      </w:pPr>
      <w:r>
        <w:t>定制化：求职信应针对具体公司和职位定制</w:t>
      </w:r>
    </w:p>
    <w:p>
      <w:pPr>
        <w:spacing w:after="400" w:line="400" w:lineRule="atLeast"/>
      </w:pPr>
      <w:r>
        <w:rPr>
          <w:b/>
          <w:sz w:val="30"/>
        </w:rPr>
        <w:t xml:space="preserve">6.4 简历与面试的关系</w:t>
      </w:r>
    </w:p>
    <w:p>
      <w:pPr>
        <w:spacing w:after="400" w:line="400" w:lineRule="atLeast"/>
      </w:pPr>
      <w:r>
        <w:t>简历是获得面试机会的敲门砖，也是面试的重要参考：</w:t>
      </w:r>
    </w:p>
    <w:p>
      <w:pPr>
        <w:numPr>
          <w:ilvl w:val="-1"/>
          <w:numId w:val="28"/>
        </w:numPr>
        <w:spacing w:after="400" w:line="400" w:lineRule="atLeast"/>
      </w:pPr>
      <w:r>
        <w:t>简历引导面试：面试问题往往基于简历内容</w:t>
      </w:r>
    </w:p>
    <w:p>
      <w:pPr>
        <w:numPr>
          <w:ilvl w:val="-1"/>
          <w:numId w:val="28"/>
        </w:numPr>
        <w:spacing w:after="400" w:line="400" w:lineRule="atLeast"/>
      </w:pPr>
      <w:r>
        <w:t>准备深入问题：对简历中的每个经历都要准备详细的解释</w:t>
      </w:r>
    </w:p>
    <w:p>
      <w:pPr>
        <w:numPr>
          <w:ilvl w:val="-1"/>
          <w:numId w:val="28"/>
        </w:numPr>
        <w:spacing w:after="400" w:line="400" w:lineRule="atLeast"/>
      </w:pPr>
      <w:r>
        <w:t>保持一致：面试中的表述应与简历一致</w:t>
      </w:r>
    </w:p>
    <w:p>
      <w:pPr>
        <w:numPr>
          <w:ilvl w:val="-1"/>
          <w:numId w:val="28"/>
        </w:numPr>
        <w:spacing w:after="400" w:line="400" w:lineRule="atLeast"/>
      </w:pPr>
      <w:r>
        <w:t>准备证明：对简历中的成就准备具体的证明和案例</w:t>
      </w:r>
    </w:p>
    <w:p>
      <w:pPr>
        <w:spacing w:after="400" w:line="400" w:lineRule="atLeast"/>
      </w:pPr>
      <w:r>
        <w:rPr>
          <w:b/>
          <w:sz w:val="33"/>
        </w:rPr>
        <w:t>第七章：结论与展望</w:t>
      </w:r>
    </w:p>
    <w:p>
      <w:pPr>
        <w:spacing w:after="400" w:line="400" w:lineRule="atLeast"/>
      </w:pPr>
      <w:r>
        <w:rPr>
          <w:b/>
          <w:sz w:val="30"/>
        </w:rPr>
        <w:t xml:space="preserve">7.1 研究总结</w:t>
      </w:r>
    </w:p>
    <w:p>
      <w:pPr>
        <w:spacing w:after="400" w:line="400" w:lineRule="atLeast"/>
      </w:pPr>
      <w:r>
        <w:t>本报告系统性地研究了优秀简历的必备条件，从核心组成部分、最佳实践、常见错误、成功因素等多个维度进行了深入分析。研究得出以下核心结论：</w:t>
      </w:r>
    </w:p>
    <w:p>
      <w:pPr>
        <w:spacing w:after="400" w:line="400" w:lineRule="atLeast"/>
      </w:pPr>
      <w:r>
        <w:rPr>
          <w:b w:val="true"/>
        </w:rPr>
        <w:t>核心组成部分</w:t>
      </w:r>
      <w:r>
        <w:t>：一份优秀简历应包含个人信息与联系方式、求职意向/职业摘要、教育背景、工作/实习/项目经历、技能与专长、证书与奖项等关键部分。其中，工作经历是最重要的部分，应采用结构化描述和量化成果的方式呈现。</w:t>
      </w:r>
    </w:p>
    <w:p>
      <w:pPr>
        <w:spacing w:after="400" w:line="400" w:lineRule="atLeast"/>
      </w:pPr>
      <w:r>
        <w:rPr>
          <w:b w:val="true"/>
        </w:rPr>
        <w:t>最佳实践</w:t>
      </w:r>
      <w:r>
        <w:t>：针对性定制、成果导向、格式专业、真实性原则、持续优化是优秀简历的核心原则。简历应针对具体职位调整，突出相关经验和技能，使用关键词，用具体数据和量化结果展示能力，保持简洁、清晰、专业的格式，诚实反映自身能力，并不断打磨和更新。</w:t>
      </w:r>
    </w:p>
    <w:p>
      <w:pPr>
        <w:spacing w:after="400" w:line="400" w:lineRule="atLeast"/>
      </w:pPr>
      <w:r>
        <w:rPr>
          <w:b w:val="true"/>
        </w:rPr>
        <w:t>常见错误</w:t>
      </w:r>
      <w:r>
        <w:t>：拼写语法错误、格式混乱、内容冗长或过短、缺乏针对性、使用陈词滥调、信息不完整、夸大虚构等是简历的常见错误。这些错误可能导致简历被直接淘汰，应引起高度重视。</w:t>
      </w:r>
    </w:p>
    <w:p>
      <w:pPr>
        <w:spacing w:after="400" w:line="400" w:lineRule="atLeast"/>
      </w:pPr>
      <w:r>
        <w:rPr>
          <w:b w:val="true"/>
        </w:rPr>
        <w:t>成功因素</w:t>
      </w:r>
      <w:r>
        <w:t>：精心准备和定制化、简洁清晰专业、量化成果和成就、专业性和细节、展现个人优势和品牌、良好的第一印象是简历成功的关键因素。</w:t>
      </w:r>
    </w:p>
    <w:p>
      <w:pPr>
        <w:spacing w:after="400" w:line="400" w:lineRule="atLeast"/>
      </w:pPr>
      <w:r>
        <w:rPr>
          <w:b w:val="true"/>
        </w:rPr>
        <w:t>技术影响</w:t>
      </w:r>
      <w:r>
        <w:t>：2026年，人工智能和生成式AI正在深刻影响简历创建和招聘流程。ATS系统越来越智能，从关键词匹配向语义分析演进。"技能优先"招聘趋势兴起，传统学历的重要性相对下降。简历本身面临被替代的风险，动态能力图谱等新形式正在探索。</w:t>
      </w:r>
    </w:p>
    <w:p>
      <w:pPr>
        <w:spacing w:after="400" w:line="400" w:lineRule="atLeast"/>
      </w:pPr>
      <w:r>
        <w:rPr>
          <w:b/>
          <w:sz w:val="30"/>
        </w:rPr>
        <w:t xml:space="preserve">7.2 实践建议</w:t>
      </w:r>
    </w:p>
    <w:p>
      <w:pPr>
        <w:spacing w:after="400" w:line="400" w:lineRule="atLeast"/>
      </w:pPr>
      <w:r>
        <w:t>基于研究结论，本报告对求职者提出以下实践建议：</w:t>
      </w:r>
    </w:p>
    <w:p>
      <w:pPr>
        <w:spacing w:after="400" w:line="400" w:lineRule="atLeast"/>
      </w:pPr>
      <w:r>
        <w:rPr>
          <w:b w:val="true"/>
        </w:rPr>
        <w:t>第一，重视简历的战略价值</w:t>
      </w:r>
      <w:r>
        <w:t>。简历是获得面试机会的关键工具，值得投入时间和精力精心打磨。不要将简历视为简单的文档，而应将其视为展示个人品牌的战略工具。</w:t>
      </w:r>
    </w:p>
    <w:p>
      <w:pPr>
        <w:spacing w:after="400" w:line="400" w:lineRule="atLeast"/>
      </w:pPr>
      <w:r>
        <w:rPr>
          <w:b w:val="true"/>
        </w:rPr>
        <w:t>第二，遵循针对性定制原则</w:t>
      </w:r>
      <w:r>
        <w:t>。针对每个目标职位定制简历，调整职业摘要、经历描述和技能展示的重点。研究职位描述，嵌入关键词，展示与职位的高度匹配。</w:t>
      </w:r>
    </w:p>
    <w:p>
      <w:pPr>
        <w:spacing w:after="400" w:line="400" w:lineRule="atLeast"/>
      </w:pPr>
      <w:r>
        <w:rPr>
          <w:b w:val="true"/>
        </w:rPr>
        <w:t>第三，采用成果导向写作</w:t>
      </w:r>
      <w:r>
        <w:t>。用数据和具体事例展示成就，避免空洞的职责描述。每个经历描述都应回答"做了什么"、"怎么做"、"结果如何"三个问题。</w:t>
      </w:r>
    </w:p>
    <w:p>
      <w:pPr>
        <w:spacing w:after="400" w:line="400" w:lineRule="atLeast"/>
      </w:pPr>
      <w:r>
        <w:rPr>
          <w:b w:val="true"/>
        </w:rPr>
        <w:t>第四，确保格式专业规范</w:t>
      </w:r>
      <w:r>
        <w:t>。使用清晰的版面设计、统一的格式、简洁的语言。避免拼写、语法和标点错误。控制简历长度在合理范围内。</w:t>
      </w:r>
    </w:p>
    <w:p>
      <w:pPr>
        <w:spacing w:after="400" w:line="400" w:lineRule="atLeast"/>
      </w:pPr>
      <w:r>
        <w:rPr>
          <w:b w:val="true"/>
        </w:rPr>
        <w:t>第五，坚守真实性底线</w:t>
      </w:r>
      <w:r>
        <w:t>。在真实基础上优化简历，绝不虚构或夸大经历。诚信是职业发展的基石，虚假信息可能带来严重后果。</w:t>
      </w:r>
    </w:p>
    <w:p>
      <w:pPr>
        <w:spacing w:after="400" w:line="400" w:lineRule="atLeast"/>
      </w:pPr>
      <w:r>
        <w:rPr>
          <w:b w:val="true"/>
        </w:rPr>
        <w:t>第六，关注技术趋势变化</w:t>
      </w:r>
      <w:r>
        <w:t>。了解AI技术、ATS系统、"技能优先"招聘等趋势对简历的影响，调整简历策略。但不要过度依赖AI工具，保持简历的个性和真实性。</w:t>
      </w:r>
    </w:p>
    <w:p>
      <w:pPr>
        <w:spacing w:after="400" w:line="400" w:lineRule="atLeast"/>
      </w:pPr>
      <w:r>
        <w:rPr>
          <w:b w:val="true"/>
        </w:rPr>
        <w:t>第七，持续优化迭代</w:t>
      </w:r>
      <w:r>
        <w:t>。简历不是一次性文件，应根据投递效果、面试反馈、职业发展持续更新和优化。</w:t>
      </w:r>
    </w:p>
    <w:p>
      <w:pPr>
        <w:spacing w:after="400" w:line="400" w:lineRule="atLeast"/>
      </w:pPr>
      <w:r>
        <w:rPr>
          <w:b/>
          <w:sz w:val="30"/>
        </w:rPr>
        <w:t xml:space="preserve">7.3 研究展望</w:t>
      </w:r>
    </w:p>
    <w:p>
      <w:pPr>
        <w:spacing w:after="400" w:line="400" w:lineRule="atLeast"/>
      </w:pPr>
      <w:r>
        <w:t>本研究基于现有文献和实践总结，对优秀简历的必备条件进行了系统性分析。未来研究可以从以下方向深入：</w:t>
      </w:r>
    </w:p>
    <w:p>
      <w:pPr>
        <w:spacing w:after="400" w:line="400" w:lineRule="atLeast"/>
      </w:pPr>
      <w:r>
        <w:rPr>
          <w:b w:val="true"/>
        </w:rPr>
        <w:t>第一，实证研究</w:t>
      </w:r>
      <w:r>
        <w:t>。通过大样本调查和实验研究，量化分析不同简历要素对招聘决策的影响程度。</w:t>
      </w:r>
    </w:p>
    <w:p>
      <w:pPr>
        <w:spacing w:after="400" w:line="400" w:lineRule="atLeast"/>
      </w:pPr>
      <w:r>
        <w:rPr>
          <w:b w:val="true"/>
        </w:rPr>
        <w:t>第二，行业比较</w:t>
      </w:r>
      <w:r>
        <w:t>。研究不同行业、不同职位类型对简历的差异化要求，提供更精细化的指导。</w:t>
      </w:r>
    </w:p>
    <w:p>
      <w:pPr>
        <w:spacing w:after="400" w:line="400" w:lineRule="atLeast"/>
      </w:pPr>
      <w:r>
        <w:rPr>
          <w:b w:val="true"/>
        </w:rPr>
        <w:t>第三，技术影响</w:t>
      </w:r>
      <w:r>
        <w:t>。深入研究AI技术、ATS系统演进对简历写作的具体影响，探索适应新技术的简历优化策略。</w:t>
      </w:r>
    </w:p>
    <w:p>
      <w:pPr>
        <w:spacing w:after="400" w:line="400" w:lineRule="atLeast"/>
      </w:pPr>
      <w:r>
        <w:rPr>
          <w:b w:val="true"/>
        </w:rPr>
        <w:t>第四，跨文化比较</w:t>
      </w:r>
      <w:r>
        <w:t>。研究不同文化背景下简历的差异，为跨国求职提供指导。</w:t>
      </w:r>
    </w:p>
    <w:p>
      <w:pPr>
        <w:spacing w:after="400" w:line="400" w:lineRule="atLeast"/>
      </w:pPr>
      <w:r>
        <w:rPr>
          <w:b w:val="true"/>
        </w:rPr>
        <w:t>第五，替代方案</w:t>
      </w:r>
      <w:r>
        <w:t>。研究简历替代方案（如能力测评、动态能力图谱等）的有效性，预测简历的未来发展趋势。</w:t>
      </w:r>
    </w:p>
    <w:p>
      <w:pPr>
        <w:spacing w:after="400" w:line="400" w:lineRule="atLeast"/>
      </w:pPr>
      <w:r>
        <w:rPr>
          <w:b/>
          <w:sz w:val="33"/>
        </w:rPr>
        <w:t>结语</w:t>
      </w:r>
    </w:p>
    <w:p>
      <w:pPr>
        <w:spacing w:after="400" w:line="400" w:lineRule="atLeast"/>
      </w:pPr>
      <w:r>
        <w:t>简历作为求职者与雇主之间的桥梁，在招聘过程中发挥着不可替代的作用。随着技术的发展和招聘理念的演变，优秀简历的定义也在不断变化。2026年，人工智能技术的广泛应用、"技能优先"招聘趋势的兴起、ATS系统的智能化演进，都对简历写作提出了新的要求。</w:t>
      </w:r>
    </w:p>
    <w:p>
      <w:pPr>
        <w:spacing w:after="400" w:line="400" w:lineRule="atLeast"/>
      </w:pPr>
      <w:r>
        <w:t>然而，无论技术如何发展，简历的核心价值始终不变：真实、有效地展示求职者的能力、经验和潜力。针对性定制、成果导向、专业格式、真实性原则是简历写作的永恒主题。在技术变革的背景下，候选人更应注重简历的个性化表达和真实性呈现，将AI作为辅助工具而非替代品。</w:t>
      </w:r>
    </w:p>
    <w:p>
      <w:pPr>
        <w:spacing w:after="400" w:line="400" w:lineRule="atLeast"/>
      </w:pPr>
      <w:r>
        <w:t>本报告旨在为求职者、职业咨询师和人力资源从业者提供全面、深入的指导。希望读者能够从中获得启发，创建出优秀的简历，在激烈的就业市场中脱颖而出，实现职业发展目标。</w:t>
      </w:r>
    </w:p>
    <w:p>
      <w:pPr>
        <w:pStyle w:val="Heading2"/>
        <w:spacing w:after="400" w:line="400" w:lineRule="atLeast"/>
      </w:pPr>
      <w:r>
        <w:t>其他来源</w:t>
      </w:r>
    </w:p>
    <w:p>
      <w:pPr>
        <w:spacing w:after="200" w:line="400" w:lineRule="atLeast"/>
      </w:pPr>
      <w:hyperlink r:id="rId4">
        <w:r>
          <w:rPr>
            <w:rStyle w:val="DefaultParagraphFont"/>
            <w:color w:val="0563C1"/>
          </w:rPr>
          <w:t xml:space="preserve">[1,5,8,16,119,131,138,155]. The Key Elements of a Good Resume</w:t>
        </w:r>
      </w:hyperlink>
    </w:p>
    <w:p>
      <w:pPr>
        <w:spacing w:after="200" w:line="400" w:lineRule="atLeast"/>
      </w:pPr>
      <w:hyperlink r:id="rId5">
        <w:r>
          <w:rPr>
            <w:rStyle w:val="DefaultParagraphFont"/>
            <w:color w:val="0563C1"/>
          </w:rPr>
          <w:t xml:space="preserve">[2,28,120,136,160,177]. 从你的简历中删除这些！如何撰写有效简历的技巧</w:t>
        </w:r>
      </w:hyperlink>
    </w:p>
    <w:p>
      <w:pPr>
        <w:spacing w:after="200" w:line="400" w:lineRule="atLeast"/>
      </w:pPr>
      <w:hyperlink r:id="rId6">
        <w:r>
          <w:rPr>
            <w:rStyle w:val="DefaultParagraphFont"/>
            <w:color w:val="0563C1"/>
          </w:rPr>
          <w:t xml:space="preserve">[3,25,121,174]. 优秀简历必备的6个基本要素</w:t>
        </w:r>
      </w:hyperlink>
    </w:p>
    <w:p>
      <w:pPr>
        <w:spacing w:after="200" w:line="400" w:lineRule="atLeast"/>
      </w:pPr>
      <w:hyperlink r:id="rId7">
        <w:r>
          <w:rPr>
            <w:rStyle w:val="DefaultParagraphFont"/>
            <w:color w:val="0563C1"/>
          </w:rPr>
          <w:t xml:space="preserve">[4,12,13,14,29,30,32,35,130,145,146,147,149,150,183,184,195,198]. 优秀简历的重要秘诀是什么？</w:t>
        </w:r>
      </w:hyperlink>
    </w:p>
    <w:p>
      <w:pPr>
        <w:spacing w:after="200" w:line="400" w:lineRule="atLeast"/>
      </w:pPr>
      <w:hyperlink r:id="rId8">
        <w:r>
          <w:rPr>
            <w:rStyle w:val="DefaultParagraphFont"/>
            <w:color w:val="0563C1"/>
          </w:rPr>
          <w:t xml:space="preserve">[6,9,17,20,24,33,132,139,156,165,171,173,196]. 博客</w:t>
        </w:r>
      </w:hyperlink>
    </w:p>
    <w:p>
      <w:pPr>
        <w:spacing w:after="200" w:line="400" w:lineRule="atLeast"/>
      </w:pPr>
      <w:hyperlink r:id="rId9">
        <w:r>
          <w:rPr>
            <w:rStyle w:val="DefaultParagraphFont"/>
            <w:color w:val="0563C1"/>
          </w:rPr>
          <w:t xml:space="preserve">[7,19,21,22,23,38,137,164,166,170,172,211]. 优秀简历的最佳实践</w:t>
        </w:r>
      </w:hyperlink>
    </w:p>
    <w:p>
      <w:pPr>
        <w:spacing w:after="200" w:line="400" w:lineRule="atLeast"/>
      </w:pPr>
      <w:hyperlink r:id="rId10">
        <w:r>
          <w:rPr>
            <w:rStyle w:val="DefaultParagraphFont"/>
            <w:color w:val="0563C1"/>
          </w:rPr>
          <w:t xml:space="preserve">[10,26,134,143,158,175]. 相关视频</w:t>
        </w:r>
      </w:hyperlink>
    </w:p>
    <w:p>
      <w:pPr>
        <w:spacing w:after="200" w:line="400" w:lineRule="atLeast"/>
      </w:pPr>
      <w:hyperlink r:id="rId11">
        <w:r>
          <w:rPr>
            <w:rStyle w:val="DefaultParagraphFont"/>
            <w:color w:val="0563C1"/>
          </w:rPr>
          <w:t xml:space="preserve">[11,144]. 优秀简历要遵循哪些规则？</w:t>
        </w:r>
      </w:hyperlink>
    </w:p>
    <w:p>
      <w:pPr>
        <w:spacing w:after="200" w:line="400" w:lineRule="atLeast"/>
      </w:pPr>
      <w:hyperlink r:id="rId12">
        <w:r>
          <w:rPr>
            <w:rStyle w:val="DefaultParagraphFont"/>
            <w:color w:val="0563C1"/>
          </w:rPr>
          <w:t xml:space="preserve">[15,36,37,148,199,203]. Best Practices for Resume Writing: Your Path to Landing That Dream Job</w:t>
        </w:r>
      </w:hyperlink>
    </w:p>
    <w:p>
      <w:pPr>
        <w:spacing w:after="200" w:line="400" w:lineRule="atLeast"/>
      </w:pPr>
      <w:hyperlink r:id="rId13">
        <w:r>
          <w:rPr>
            <w:rStyle w:val="DefaultParagraphFont"/>
            <w:color w:val="0563C1"/>
          </w:rPr>
          <w:t xml:space="preserve">[18,27,31,34,135,151,157,159,176,185,197]. A Comprehensive Guide to Creating a Top Resume</w:t>
        </w:r>
      </w:hyperlink>
    </w:p>
    <w:p>
      <w:pPr>
        <w:spacing w:after="200" w:line="400" w:lineRule="atLeast"/>
      </w:pPr>
      <w:hyperlink r:id="rId14">
        <w:r>
          <w:rPr>
            <w:rStyle w:val="DefaultParagraphFont"/>
            <w:color w:val="0563C1"/>
          </w:rPr>
          <w:t xml:space="preserve">[39,212]. 优秀的简历只有一条原则，那就是投入大量时间精力，慢慢打磨！</w:t>
        </w:r>
      </w:hyperlink>
    </w:p>
    <w:p>
      <w:pPr>
        <w:spacing w:after="200" w:line="400" w:lineRule="atLeast"/>
      </w:pPr>
      <w:hyperlink r:id="rId15">
        <w:r>
          <w:rPr>
            <w:rStyle w:val="DefaultParagraphFont"/>
            <w:color w:val="0563C1"/>
          </w:rPr>
          <w:t xml:space="preserve">[40,107,233]. Recursos Humanos: Tendências e Oportunidades</w:t>
        </w:r>
      </w:hyperlink>
    </w:p>
    <w:p>
      <w:pPr>
        <w:spacing w:after="200" w:line="400" w:lineRule="atLeast"/>
      </w:pPr>
      <w:hyperlink r:id="rId16">
        <w:r>
          <w:rPr>
            <w:rStyle w:val="DefaultParagraphFont"/>
            <w:color w:val="0563C1"/>
          </w:rPr>
          <w:t xml:space="preserve">[41,46,108,234,236]. 新浪人工智能热点小时报丨2026年02月10日16时_今日实时人工智能热点速递</w:t>
        </w:r>
      </w:hyperlink>
    </w:p>
    <w:p>
      <w:pPr>
        <w:spacing w:after="200" w:line="400" w:lineRule="atLeast"/>
      </w:pPr>
      <w:hyperlink r:id="rId17">
        <w:r>
          <w:rPr>
            <w:rStyle w:val="DefaultParagraphFont"/>
            <w:color w:val="0563C1"/>
          </w:rPr>
          <w:t xml:space="preserve">[42,51,61,109,114,140,167,235,247]. As you look ahead, recruitment is changing on multiple fronts.</w:t>
        </w:r>
      </w:hyperlink>
    </w:p>
    <w:p>
      <w:pPr>
        <w:spacing w:after="200" w:line="400" w:lineRule="atLeast"/>
      </w:pPr>
      <w:hyperlink r:id="rId18">
        <w:r>
          <w:rPr>
            <w:rStyle w:val="DefaultParagraphFont"/>
            <w:color w:val="0563C1"/>
          </w:rPr>
          <w:t xml:space="preserve">[43,44,54,55,110,111,117,118,237,238,251,252]. 2026年招聘趋势报告：人工智能如何重塑招聘</w:t>
        </w:r>
      </w:hyperlink>
    </w:p>
    <w:p>
      <w:pPr>
        <w:spacing w:after="200" w:line="400" w:lineRule="atLeast"/>
      </w:pPr>
      <w:hyperlink r:id="rId19">
        <w:r>
          <w:rPr>
            <w:rStyle w:val="DefaultParagraphFont"/>
            <w:color w:val="0563C1"/>
          </w:rPr>
          <w:t xml:space="preserve">[45,49,112,208,239,242]. How AI Automation Agency Builds Resumes with Resume.io &amp; ResumeNerd 2026</w:t>
        </w:r>
      </w:hyperlink>
    </w:p>
    <w:p>
      <w:pPr>
        <w:spacing w:after="200" w:line="400" w:lineRule="atLeast"/>
      </w:pPr>
      <w:hyperlink r:id="rId20">
        <w:r>
          <w:rPr>
            <w:rStyle w:val="DefaultParagraphFont"/>
            <w:color w:val="0563C1"/>
          </w:rPr>
          <w:t xml:space="preserve">[47,58,59,206,210,240,244,245]. 5 Resume Formats That Will Dominate 2026 (And 3 That Are Now Obsolete)</w:t>
        </w:r>
      </w:hyperlink>
    </w:p>
    <w:p>
      <w:pPr>
        <w:spacing w:after="200" w:line="400" w:lineRule="atLeast"/>
      </w:pPr>
      <w:hyperlink r:id="rId21">
        <w:r>
          <w:rPr>
            <w:rStyle w:val="DefaultParagraphFont"/>
            <w:color w:val="0563C1"/>
          </w:rPr>
          <w:t xml:space="preserve">[48,50,57,113,181,182,207,209,241,243,246]. How Will 2026 Resume Trends Affect Your Career Change?</w:t>
        </w:r>
      </w:hyperlink>
    </w:p>
    <w:p>
      <w:pPr>
        <w:spacing w:after="200" w:line="400" w:lineRule="atLeast"/>
      </w:pPr>
      <w:hyperlink r:id="rId22">
        <w:r>
          <w:rPr>
            <w:rStyle w:val="DefaultParagraphFont"/>
            <w:color w:val="0563C1"/>
          </w:rPr>
          <w:t xml:space="preserve">[52,63,64,115,141,168,248,250]. The Top Six HR Trends for 2026</w:t>
        </w:r>
      </w:hyperlink>
    </w:p>
    <w:p>
      <w:pPr>
        <w:spacing w:after="200" w:line="400" w:lineRule="atLeast"/>
      </w:pPr>
      <w:hyperlink r:id="rId23">
        <w:r>
          <w:rPr>
            <w:rStyle w:val="DefaultParagraphFont"/>
            <w:color w:val="0563C1"/>
          </w:rPr>
          <w:t xml:space="preserve">[53,56,116,142,169,249,253]. The HR Playbook for 2026: 9 HR Trends</w:t>
        </w:r>
      </w:hyperlink>
    </w:p>
    <w:p>
      <w:pPr>
        <w:spacing w:after="200" w:line="400" w:lineRule="atLeast"/>
      </w:pPr>
      <w:hyperlink r:id="rId24">
        <w:r>
          <w:rPr>
            <w:rStyle w:val="DefaultParagraphFont"/>
            <w:color w:val="0563C1"/>
          </w:rPr>
          <w:t xml:space="preserve">[60,254]. 2026求职图鉴：当"老把式"遇见"新功夫"</w:t>
        </w:r>
      </w:hyperlink>
    </w:p>
    <w:p>
      <w:pPr>
        <w:spacing w:after="200" w:line="400" w:lineRule="atLeast"/>
      </w:pPr>
      <w:hyperlink r:id="rId25">
        <w:r>
          <w:rPr>
            <w:rStyle w:val="DefaultParagraphFont"/>
            <w:color w:val="0563C1"/>
          </w:rPr>
          <w:t xml:space="preserve">[62]. What Will Be the Recruiting Trends in 2026?</w:t>
        </w:r>
      </w:hyperlink>
    </w:p>
    <w:p>
      <w:pPr>
        <w:spacing w:after="200" w:line="400" w:lineRule="atLeast"/>
      </w:pPr>
      <w:hyperlink r:id="rId26">
        <w:r>
          <w:rPr>
            <w:rStyle w:val="DefaultParagraphFont"/>
            <w:color w:val="0563C1"/>
          </w:rPr>
          <w:t xml:space="preserve">[65]. Hiring Trends for 2026</w:t>
        </w:r>
      </w:hyperlink>
    </w:p>
    <w:p>
      <w:pPr>
        <w:spacing w:after="200" w:line="400" w:lineRule="atLeast"/>
      </w:pPr>
      <w:hyperlink r:id="rId27">
        <w:r>
          <w:rPr>
            <w:rStyle w:val="DefaultParagraphFont"/>
            <w:color w:val="0563C1"/>
          </w:rPr>
          <w:t xml:space="preserve">[66,69,75,81,83,88,91,94,97,106,122,124,126,128,152,178,186,189,200,213,214,217,223,229]. Top Resume Mistakes That Could Cost You the Job</w:t>
        </w:r>
      </w:hyperlink>
    </w:p>
    <w:p>
      <w:pPr>
        <w:spacing w:after="200" w:line="400" w:lineRule="atLeast"/>
      </w:pPr>
      <w:hyperlink r:id="rId28">
        <w:r>
          <w:rPr>
            <w:rStyle w:val="DefaultParagraphFont"/>
            <w:color w:val="0563C1"/>
          </w:rPr>
          <w:t xml:space="preserve">[67,78,161,215,226]. 简历上的常见错误</w:t>
        </w:r>
      </w:hyperlink>
    </w:p>
    <w:p>
      <w:pPr>
        <w:spacing w:after="200" w:line="400" w:lineRule="atLeast"/>
      </w:pPr>
      <w:hyperlink r:id="rId29">
        <w:r>
          <w:rPr>
            <w:rStyle w:val="DefaultParagraphFont"/>
            <w:color w:val="0563C1"/>
          </w:rPr>
          <w:t xml:space="preserve">[68,216]. The Biggest Mistakes I See on Resumes, and How to Correct Them</w:t>
        </w:r>
      </w:hyperlink>
    </w:p>
    <w:p>
      <w:pPr>
        <w:spacing w:after="200" w:line="400" w:lineRule="atLeast"/>
      </w:pPr>
      <w:hyperlink r:id="rId30">
        <w:r>
          <w:rPr>
            <w:rStyle w:val="DefaultParagraphFont"/>
            <w:color w:val="0563C1"/>
          </w:rPr>
          <w:t xml:space="preserve">[70,72,125,127,129,190,192,201,218,220]. 常见的一些简历错误</w:t>
        </w:r>
      </w:hyperlink>
    </w:p>
    <w:p>
      <w:pPr>
        <w:spacing w:after="200" w:line="400" w:lineRule="atLeast"/>
      </w:pPr>
      <w:hyperlink r:id="rId31">
        <w:r>
          <w:rPr>
            <w:rStyle w:val="DefaultParagraphFont"/>
            <w:color w:val="0563C1"/>
          </w:rPr>
          <w:t xml:space="preserve">[71,76,84,100,179,191,202,219,224]. 资深HR教你避免简历失误</w:t>
        </w:r>
      </w:hyperlink>
    </w:p>
    <w:p>
      <w:pPr>
        <w:spacing w:after="200" w:line="400" w:lineRule="atLeast"/>
      </w:pPr>
      <w:hyperlink r:id="rId32">
        <w:r>
          <w:rPr>
            <w:rStyle w:val="DefaultParagraphFont"/>
            <w:color w:val="0563C1"/>
          </w:rPr>
          <w:t xml:space="preserve">[73,77,89,180,193,221,225]. 俊才网</w:t>
        </w:r>
      </w:hyperlink>
    </w:p>
    <w:p>
      <w:pPr>
        <w:spacing w:after="200" w:line="400" w:lineRule="atLeast"/>
      </w:pPr>
      <w:hyperlink r:id="rId33">
        <w:r>
          <w:rPr>
            <w:rStyle w:val="DefaultParagraphFont"/>
            <w:color w:val="0563C1"/>
          </w:rPr>
          <w:t xml:space="preserve">[74,93,101,188,194,222]. 当面临数百人竞争一个工作岗位时，拥有一份至少不会让你在第一轮面试中就面临被淘汰风险的简历</w:t>
        </w:r>
      </w:hyperlink>
    </w:p>
    <w:p>
      <w:pPr>
        <w:spacing w:after="200" w:line="400" w:lineRule="atLeast"/>
      </w:pPr>
      <w:hyperlink r:id="rId34">
        <w:r>
          <w:rPr>
            <w:rStyle w:val="DefaultParagraphFont"/>
            <w:color w:val="0563C1"/>
          </w:rPr>
          <w:t xml:space="preserve">[79,95,153,162,227]. 相关推荐</w:t>
        </w:r>
      </w:hyperlink>
    </w:p>
    <w:p>
      <w:pPr>
        <w:spacing w:after="200" w:line="400" w:lineRule="atLeast"/>
      </w:pPr>
      <w:hyperlink r:id="rId35">
        <w:r>
          <w:rPr>
            <w:rStyle w:val="DefaultParagraphFont"/>
            <w:color w:val="0563C1"/>
          </w:rPr>
          <w:t xml:space="preserve">[80,96,154,163,228]. 常见的简历错误</w:t>
        </w:r>
      </w:hyperlink>
    </w:p>
    <w:p>
      <w:pPr>
        <w:spacing w:after="200" w:line="400" w:lineRule="atLeast"/>
      </w:pPr>
      <w:hyperlink r:id="rId36">
        <w:r>
          <w:rPr>
            <w:rStyle w:val="DefaultParagraphFont"/>
            <w:color w:val="0563C1"/>
          </w:rPr>
          <w:t xml:space="preserve">[82,98,123,230]. What Are The Mistakes That A Person Avoids In Writing A Resume? - Mmm Invest</w:t>
        </w:r>
      </w:hyperlink>
    </w:p>
    <w:p>
      <w:pPr>
        <w:spacing w:after="200" w:line="400" w:lineRule="atLeast"/>
      </w:pPr>
      <w:hyperlink r:id="rId37">
        <w:r>
          <w:rPr>
            <w:rStyle w:val="DefaultParagraphFont"/>
            <w:color w:val="0563C1"/>
          </w:rPr>
          <w:t xml:space="preserve">[85,204,231]. 简历中不能出现的错误</w:t>
        </w:r>
      </w:hyperlink>
    </w:p>
    <w:p>
      <w:pPr>
        <w:spacing w:after="200" w:line="400" w:lineRule="atLeast"/>
      </w:pPr>
      <w:hyperlink r:id="rId38">
        <w:r>
          <w:rPr>
            <w:rStyle w:val="DefaultParagraphFont"/>
            <w:color w:val="0563C1"/>
          </w:rPr>
          <w:t xml:space="preserve">[86,99,205,232]. The Most Common Mistakes on Resumes and How to Avoid Them</w:t>
        </w:r>
      </w:hyperlink>
    </w:p>
    <w:p>
      <w:pPr>
        <w:spacing w:after="200" w:line="400" w:lineRule="atLeast"/>
      </w:pPr>
      <w:hyperlink r:id="rId39">
        <w:r>
          <w:rPr>
            <w:rStyle w:val="DefaultParagraphFont"/>
            <w:color w:val="0563C1"/>
          </w:rPr>
          <w:t xml:space="preserve">[87,133]. 竞争激烈早点准备午餐</w:t>
        </w:r>
      </w:hyperlink>
    </w:p>
    <w:p>
      <w:pPr>
        <w:spacing w:after="200" w:line="400" w:lineRule="atLeast"/>
      </w:pPr>
      <w:hyperlink r:id="rId40">
        <w:r>
          <w:rPr>
            <w:rStyle w:val="DefaultParagraphFont"/>
            <w:color w:val="0563C1"/>
          </w:rPr>
          <w:t xml:space="preserve">[90,102]. 简历中的常见错误</w:t>
        </w:r>
      </w:hyperlink>
    </w:p>
    <w:p>
      <w:pPr>
        <w:spacing w:after="200" w:line="400" w:lineRule="atLeast"/>
      </w:pPr>
      <w:hyperlink r:id="rId41">
        <w:r>
          <w:rPr>
            <w:rStyle w:val="DefaultParagraphFont"/>
            <w:color w:val="0563C1"/>
          </w:rPr>
          <w:t xml:space="preserve">[92,103,187]. 找工作的环节几乎都是围绕着简历而展开</w:t>
        </w:r>
      </w:hyperlink>
    </w:p>
    <w:p>
      <w:pPr>
        <w:spacing w:after="200" w:line="400" w:lineRule="atLeast"/>
      </w:pPr>
      <w:hyperlink r:id="rId42">
        <w:r>
          <w:rPr>
            <w:rStyle w:val="DefaultParagraphFont"/>
            <w:color w:val="0563C1"/>
          </w:rPr>
          <w:t xml:space="preserve">[104]. title</w:t>
        </w:r>
      </w:hyperlink>
    </w:p>
    <w:p>
      <w:pPr>
        <w:spacing w:after="200" w:line="400" w:lineRule="atLeast"/>
      </w:pPr>
      <w:hyperlink r:id="rId43">
        <w:r>
          <w:rPr>
            <w:rStyle w:val="DefaultParagraphFont"/>
            <w:color w:val="0563C1"/>
          </w:rPr>
          <w:t xml:space="preserve">[105]. 你的简历为什么被淘汰？原因都在这里。</w:t>
        </w:r>
      </w:hyperlink>
    </w:p>
    <w:p>
      <w:pPr>
        <w:spacing w:after="400" w:line="400" w:lineRule="atLeast"/>
      </w:pPr>
      <w:r>
        <w:rPr>
          <w:i w:val="true"/>
        </w:rPr>
        <w:t>以下来源未被直接引用</w:t>
      </w:r>
    </w:p>
    <w:p>
      <w:pPr>
        <w:spacing w:after="200" w:line="400" w:lineRule="atLeast"/>
      </w:pPr>
      <w:hyperlink r:id="rId44">
        <w:r>
          <w:rPr>
            <w:rStyle w:val="DefaultParagraphFont"/>
            <w:color w:val="0563C1"/>
          </w:rPr>
          <w:t>大厂面试官总结的『优秀简历』构成要素</w:t>
        </w:r>
      </w:hyperlink>
    </w:p>
    <w:p>
      <w:pPr>
        <w:spacing w:after="200" w:line="400" w:lineRule="atLeast"/>
      </w:pPr>
      <w:hyperlink r:id="rId45">
        <w:r>
          <w:rPr>
            <w:rStyle w:val="DefaultParagraphFont"/>
            <w:color w:val="0563C1"/>
          </w:rPr>
          <w:t>优秀简历的核心目的是高效展示个人价值，精准匹配职位需求，从而在竞争中脱颖而出，赢得面试机会。</w:t>
        </w:r>
      </w:hyperlink>
    </w:p>
    <w:p>
      <w:pPr>
        <w:spacing w:after="200" w:line="400" w:lineRule="atLeast"/>
      </w:pPr>
      <w:hyperlink r:id="rId46">
        <w:r>
          <w:rPr>
            <w:rStyle w:val="DefaultParagraphFont"/>
            <w:color w:val="0563C1"/>
          </w:rPr>
          <w:t xml:space="preserve">Resume Essentials</w:t>
        </w:r>
      </w:hyperlink>
    </w:p>
    <w:p>
      <w:pPr>
        <w:spacing w:after="200" w:line="400" w:lineRule="atLeast"/>
      </w:pPr>
      <w:hyperlink r:id="rId47">
        <w:r>
          <w:rPr>
            <w:rStyle w:val="DefaultParagraphFont"/>
            <w:color w:val="0563C1"/>
          </w:rPr>
          <w:t xml:space="preserve">Warm-up Exercise- Elements of a Good Resume March 2, 2010- Notes</w:t>
        </w:r>
      </w:hyperlink>
    </w:p>
    <w:p>
      <w:pPr>
        <w:spacing w:after="200" w:line="400" w:lineRule="atLeast"/>
      </w:pPr>
      <w:hyperlink r:id="rId48">
        <w:r>
          <w:rPr>
            <w:rStyle w:val="DefaultParagraphFont"/>
            <w:color w:val="0563C1"/>
          </w:rPr>
          <w:t xml:space="preserve">SOLUȚII PRACTICE DE OBȚINERE A UNUI JOB</w:t>
        </w:r>
      </w:hyperlink>
    </w:p>
    <w:p>
      <w:pPr>
        <w:spacing w:after="200" w:line="400" w:lineRule="atLeast"/>
      </w:pPr>
      <w:hyperlink r:id="rId49">
        <w:r>
          <w:rPr>
            <w:rStyle w:val="DefaultParagraphFont"/>
            <w:color w:val="0563C1"/>
          </w:rPr>
          <w:t>猎头如何筛选简历的最佳实践和注意事项</w:t>
        </w:r>
      </w:hyperlink>
    </w:p>
    <w:p>
      <w:pPr>
        <w:spacing w:after="200" w:line="400" w:lineRule="atLeast"/>
      </w:pPr>
      <w:hyperlink r:id="rId50">
        <w:r>
          <w:rPr>
            <w:rStyle w:val="DefaultParagraphFont"/>
            <w:color w:val="0563C1"/>
          </w:rPr>
          <w:t>技术岗优秀简历的构成要素</w:t>
        </w:r>
      </w:hyperlink>
    </w:p>
    <w:p>
      <w:pPr>
        <w:spacing w:after="200" w:line="400" w:lineRule="atLeast"/>
      </w:pPr>
      <w:hyperlink r:id="rId51">
        <w:r>
          <w:rPr>
            <w:rStyle w:val="DefaultParagraphFont"/>
            <w:color w:val="0563C1"/>
          </w:rPr>
          <w:t xml:space="preserve">Resume Keywords in 2026: Complete Guide to Getting Past ATS</w:t>
        </w:r>
      </w:hyperlink>
    </w:p>
    <w:p>
      <w:pPr>
        <w:spacing w:after="200" w:line="400" w:lineRule="atLeast"/>
      </w:pPr>
      <w:hyperlink r:id="rId52">
        <w:r>
          <w:rPr>
            <w:rStyle w:val="DefaultParagraphFont"/>
            <w:color w:val="0563C1"/>
          </w:rPr>
          <w:t xml:space="preserve">101 Great Ways to Compete in Today's Job Market</w:t>
        </w:r>
      </w:hyperlink>
    </w:p>
    <w:p>
      <w:pPr>
        <w:spacing w:after="200" w:line="400" w:lineRule="atLeast"/>
      </w:pPr>
      <w:hyperlink r:id="rId53">
        <w:r>
          <w:rPr>
            <w:rStyle w:val="DefaultParagraphFont"/>
            <w:color w:val="0563C1"/>
          </w:rPr>
          <w:t xml:space="preserve">The best of LIFEies: 2014 - 2020 How to Get It, Live It and Pass It On®</w:t>
        </w:r>
      </w:hyperlink>
    </w:p>
    <w:p>
      <w:pPr>
        <w:spacing w:after="200" w:line="400" w:lineRule="atLeast"/>
      </w:pPr>
      <w:hyperlink r:id="rId54">
        <w:r>
          <w:rPr>
            <w:rStyle w:val="DefaultParagraphFont"/>
            <w:color w:val="0563C1"/>
          </w:rPr>
          <w:t>简历缺点的深度剖析：如何避免常见误区，提升求职成功率</w:t>
        </w:r>
      </w:hyperlink>
    </w:p>
    <w:sectPr>
      <w:headerReference w:type="default" r:id="rId55"/>
      <w:footerReference w:type="default" r:id="rId5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274" name="image" descr="image"/>
          <wp:cNvGraphicFramePr>
            <a:graphicFrameLocks noChangeAspect="true"/>
          </wp:cNvGraphicFramePr>
          <a:graphic>
            <a:graphicData uri="http://schemas.openxmlformats.org/drawingml/2006/picture">
              <pic:pic>
                <pic:nvPicPr>
                  <pic:cNvPr id="654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ebwisetutors.com/the-key-elements-of-a-good-resume/" Type="http://schemas.openxmlformats.org/officeDocument/2006/relationships/hyperlink" Id="rId4"/>
    <Relationship TargetMode="External" Target="https://cn.stock-trading.day/?p=1287" Type="http://schemas.openxmlformats.org/officeDocument/2006/relationships/hyperlink" Id="rId5"/>
    <Relationship TargetMode="External" Target="http://www.fjzhxww.com/2015-08/06/content_54863.htm" Type="http://schemas.openxmlformats.org/officeDocument/2006/relationships/hyperlink" Id="rId6"/>
    <Relationship TargetMode="External" Target="https://www.zhihu.com/question/498101186/answer/2219289648" Type="http://schemas.openxmlformats.org/officeDocument/2006/relationships/hyperlink" Id="rId7"/>
    <Relationship TargetMode="External" Target="https://mokahr.com/blog/21599.html" Type="http://schemas.openxmlformats.org/officeDocument/2006/relationships/hyperlink" Id="rId8"/>
    <Relationship TargetMode="External" Target="https://www.topworker.cn/2155.html" Type="http://schemas.openxmlformats.org/officeDocument/2006/relationships/hyperlink" Id="rId9"/>
    <Relationship TargetMode="External" Target="https://www.douyin.com/shipin/7313219608532797480" Type="http://schemas.openxmlformats.org/officeDocument/2006/relationships/hyperlink" Id="rId10"/>
    <Relationship TargetMode="External" Target="https://www.bilibili.com/read/mobile?id=27673370" Type="http://schemas.openxmlformats.org/officeDocument/2006/relationships/hyperlink" Id="rId11"/>
    <Relationship TargetMode="External" Target="https://redtapebusters.com/best-practices-for-resume-writing-your-path-to-landing-that-dream-job/" Type="http://schemas.openxmlformats.org/officeDocument/2006/relationships/hyperlink" Id="rId12"/>
    <Relationship TargetMode="External" Target="https://www.sliksafe.com/tools/top-resume" Type="http://schemas.openxmlformats.org/officeDocument/2006/relationships/hyperlink" Id="rId13"/>
    <Relationship TargetMode="External" Target="https://zhuanlan.zhihu.com/p/36958375" Type="http://schemas.openxmlformats.org/officeDocument/2006/relationships/hyperlink" Id="rId14"/>
    <Relationship TargetMode="External" Target="https://www.ccip.pt/images/eBook-RH-2025.pdf" Type="http://schemas.openxmlformats.org/officeDocument/2006/relationships/hyperlink" Id="rId15"/>
    <Relationship TargetMode="External" Target="https://k.sina.cn/article_7857201856_1d45362c00190293au.html" Type="http://schemas.openxmlformats.org/officeDocument/2006/relationships/hyperlink" Id="rId16"/>
    <Relationship TargetMode="External" Target="https://brainsource.io/10-hiring-trends-that-will-define-2026/" Type="http://schemas.openxmlformats.org/officeDocument/2006/relationships/hyperlink" Id="rId17"/>
    <Relationship TargetMode="External" Target="https://files.metaso.cn/api/public-file/preview?fileName=8700348165334933504.pdf" Type="http://schemas.openxmlformats.org/officeDocument/2006/relationships/hyperlink" Id="rId18"/>
    <Relationship TargetMode="External" Target="https://www.browse-ai.tools/blog/how-ai-automation-agency-builds-resumes-with-resume-io-resumenerd-2026" Type="http://schemas.openxmlformats.org/officeDocument/2006/relationships/hyperlink" Id="rId19"/>
    <Relationship TargetMode="External" Target="https://blog.theinterviewguys.com/resume-formats-that-will-dominate-2026/#%3A~%3Atext%3DFive%20modern%20resume%20formats%20now%2Cindustries%2C%20and%20job%20search%20scenarios." Type="http://schemas.openxmlformats.org/officeDocument/2006/relationships/hyperlink" Id="rId20"/>
    <Relationship TargetMode="External" Target="https://www.resumeadapter.com/blog/resume-trends-2026" Type="http://schemas.openxmlformats.org/officeDocument/2006/relationships/hyperlink" Id="rId21"/>
    <Relationship TargetMode="External" Target="https://recruitee.com/blog/hr-trends-and-predictions" Type="http://schemas.openxmlformats.org/officeDocument/2006/relationships/hyperlink" Id="rId22"/>
    <Relationship TargetMode="External" Target="https://www.calamari.io/blog/hr-trends-2026" Type="http://schemas.openxmlformats.org/officeDocument/2006/relationships/hyperlink" Id="rId23"/>
    <Relationship TargetMode="External" Target="https://m.douban.com/note/878265967/" Type="http://schemas.openxmlformats.org/officeDocument/2006/relationships/hyperlink" Id="rId24"/>
    <Relationship TargetMode="External" Target="https://www.ismartrecruit.com/blog-recruiting-trends-for-recruiters" Type="http://schemas.openxmlformats.org/officeDocument/2006/relationships/hyperlink" Id="rId25"/>
    <Relationship TargetMode="External" Target="https://gilmanpartners.com/senior-hr-leaders-share-their-priorities-for-2026/" Type="http://schemas.openxmlformats.org/officeDocument/2006/relationships/hyperlink" Id="rId26"/>
    <Relationship TargetMode="External" Target="https://topresume.com/career-advice/the-most-common-job-interview-questions" Type="http://schemas.openxmlformats.org/officeDocument/2006/relationships/hyperlink" Id="rId27"/>
    <Relationship TargetMode="External" Target="http://language.chinadaily.com.cn/2015-09/21/content_21937110.htm" Type="http://schemas.openxmlformats.org/officeDocument/2006/relationships/hyperlink" Id="rId28"/>
    <Relationship TargetMode="External" Target="https://scitechmn.org/wp-content/uploads/2017/04/Biggest-Mistakes-on-Resumes.pdf" Type="http://schemas.openxmlformats.org/officeDocument/2006/relationships/hyperlink" Id="rId29"/>
    <Relationship TargetMode="External" Target="https://mp.weixin.qq.com/s?__biz=MzI1Mjg4NjQwMw==&amp;mid=2247704513&amp;idx=3&amp;sn=311f868cb55940cf42d913035b4afd04&amp;chksm=e81e0248cdf81a4e368887d113816b3c25f52b06e47baf2f6c28761a37a42522745ea6d9ff93&amp;scene=27" Type="http://schemas.openxmlformats.org/officeDocument/2006/relationships/hyperlink" Id="rId30"/>
    <Relationship TargetMode="External" Target="https://edu.sina.cn/foreign/wyxx/2017-03-09/detail-ifychhus0237410.d.html" Type="http://schemas.openxmlformats.org/officeDocument/2006/relationships/hyperlink" Id="rId31"/>
    <Relationship TargetMode="External" Target="https://www.goodjob.cn/news-18514.html" Type="http://schemas.openxmlformats.org/officeDocument/2006/relationships/hyperlink" Id="rId32"/>
    <Relationship TargetMode="External" Target="http://news.mydrivers.com/1/235/235167.htm" Type="http://schemas.openxmlformats.org/officeDocument/2006/relationships/hyperlink" Id="rId33"/>
    <Relationship TargetMode="External" Target="https://www.100chui.com/article/196895.html" Type="http://schemas.openxmlformats.org/officeDocument/2006/relationships/hyperlink" Id="rId34"/>
    <Relationship TargetMode="External" Target="https://www.cvsansfaute.fr/zh/post/%E7%AE%80%E5%8E%86%E4%B8%AD%E5%BA%94%E9%81%BF%E5%85%8D%E7%9A%84%E5%B8%B8%E8%A7%81%E9%94%99%E8%AF%AF/" Type="http://schemas.openxmlformats.org/officeDocument/2006/relationships/hyperlink" Id="rId35"/>
    <Relationship TargetMode="External" Target="https://mmm-invest.net/what-are-the-mistakes-that-a-person-avoids-in-writing-a-resume/" Type="http://schemas.openxmlformats.org/officeDocument/2006/relationships/hyperlink" Id="rId36"/>
    <Relationship TargetMode="External" Target="https://edu.iask.sina.com.cn/jy/9IIfpaWveam.html" Type="http://schemas.openxmlformats.org/officeDocument/2006/relationships/hyperlink" Id="rId37"/>
    <Relationship TargetMode="External" Target="https://uhi.red/blog/for-job-seekers/8-resume-mistakes" Type="http://schemas.openxmlformats.org/officeDocument/2006/relationships/hyperlink" Id="rId38"/>
    <Relationship TargetMode="External" Target="https://pdfyl.ertongbook.com/52/32924020.pdf" Type="http://schemas.openxmlformats.org/officeDocument/2006/relationships/hyperlink" Id="rId39"/>
    <Relationship TargetMode="External" Target="https://m.ymzhaopin.com/news/22517.html" Type="http://schemas.openxmlformats.org/officeDocument/2006/relationships/hyperlink" Id="rId40"/>
    <Relationship TargetMode="External" Target="https://www.bilibili.com/read/mobile?id=41209055" Type="http://schemas.openxmlformats.org/officeDocument/2006/relationships/hyperlink" Id="rId41"/>
    <Relationship TargetMode="External" Target="https://www.rapidresume.com/post/10-resume-mistakes-that-could-cost-you-the-job-in-2024" Type="http://schemas.openxmlformats.org/officeDocument/2006/relationships/hyperlink" Id="rId42"/>
    <Relationship TargetMode="External" Target="https://www.qmjianli.com/content/guide/80" Type="http://schemas.openxmlformats.org/officeDocument/2006/relationships/hyperlink" Id="rId43"/>
    <Relationship TargetMode="External" Target="https://www.nowcoder.com/discuss/379209019968262144" Type="http://schemas.openxmlformats.org/officeDocument/2006/relationships/hyperlink" Id="rId44"/>
    <Relationship TargetMode="External" Target="https://mp.weixin.qq.com/s?__biz=MzI4NjE5NTUzOQ==&amp;mid=2247540920&amp;idx=3&amp;sn=91b212163dc052222e4b07a9b63b64fb&amp;chksm=ea0058d6f496616f845cab2c591fd9ba6eeaaf6f7bb0c461e595258f110318a03aa3101c94ae&amp;scene=27" Type="http://schemas.openxmlformats.org/officeDocument/2006/relationships/hyperlink" Id="rId45"/>
    <Relationship TargetMode="External" Target="https://www.cmu.edu/career//documents/sample-resumes-cover-letters/quick_tips_resume_essentials_2024.pdf" Type="http://schemas.openxmlformats.org/officeDocument/2006/relationships/hyperlink" Id="rId46"/>
    <Relationship TargetMode="External" Target="https://www.quia.com/files/quia/users/luisfcarias/Spring_2010/03_10_10_Warmup_Elements-of-a-Good-Resume.docx" Type="http://schemas.openxmlformats.org/officeDocument/2006/relationships/hyperlink" Id="rId47"/>
    <Relationship TargetMode="External" Target="https://usarb.md/wp-content/uploads/2018/08/suport.pdf" Type="http://schemas.openxmlformats.org/officeDocument/2006/relationships/hyperlink" Id="rId48"/>
    <Relationship TargetMode="External" Target="https://www.youbilie.com/Encyclopedia/7004.html" Type="http://schemas.openxmlformats.org/officeDocument/2006/relationships/hyperlink" Id="rId49"/>
    <Relationship TargetMode="External" Target="http://www.bilibili.com/video/av576182407" Type="http://schemas.openxmlformats.org/officeDocument/2006/relationships/hyperlink" Id="rId50"/>
    <Relationship TargetMode="External" Target="https://www.jobjourney.pro/blog/resume-keywords-guide-ats-filters-2026" Type="http://schemas.openxmlformats.org/officeDocument/2006/relationships/hyperlink" Id="rId51"/>
    <Relationship TargetMode="External" Target="https://riklanresources.com/wp-content/uploads/2014/02/101WaysJobMarket.pdf" Type="http://schemas.openxmlformats.org/officeDocument/2006/relationships/hyperlink" Id="rId52"/>
    <Relationship TargetMode="External" Target="https://thefantasticlife.com/wp-content/uploads/2024/04/TheBestOfLIFEies_eBook-small.pdf" Type="http://schemas.openxmlformats.org/officeDocument/2006/relationships/hyperlink" Id="rId53"/>
    <Relationship TargetMode="External" Target="https://www.sjzgyrc.com/article/161214.html" Type="http://schemas.openxmlformats.org/officeDocument/2006/relationships/hyperlink" Id="rId54"/>
    <Relationship Target="header.xml" Type="http://schemas.openxmlformats.org/officeDocument/2006/relationships/header" Id="rId55"/>
    <Relationship Target="footer.xml" Type="http://schemas.openxmlformats.org/officeDocument/2006/relationships/footer" Id="rId5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c3318d640bb26453aeccc7000c029f0","ProduceID":"Metasota_docx_66385339515d321dc591d63e_1_fb896a39-28d3-456b-bff7-6862338216d4","ReservedCode2":"9c3318d640bb26453aeccc7000c029f0","PropagateID":"Metasota_docx_66385339515d321dc591d63e_1_fb896a39-28d3-456b-bff7-6862338216d4","ContentProducer":"001191310115MA1H9U6C1800000"}</vt:lpwstr>
  </prop:property>
</prop:Properties>
</file>