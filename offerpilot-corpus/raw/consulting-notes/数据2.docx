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帮我研究不同岗位职责和岗位显性在简历里的硬性要求</w:t>
      </w:r>
    </w:p>
    <w:p>
      <w:pPr>
        <w:pStyle w:val="Heading2"/>
        <w:spacing w:after="400" w:line="400" w:lineRule="atLeast"/>
      </w:pPr>
      <w:r>
        <w:t>回答</w:t>
      </w:r>
    </w:p>
    <w:p>
      <w:pPr>
        <w:spacing w:after="400" w:line="400" w:lineRule="atLeast"/>
      </w:pPr>
      <w:r>
        <w:t>作为一名专家级研究员，我将根据您提供的截至2026年3月25日的搜索结果，撰写一份关于“不同岗位的职责是什么，以及在简历中对应的硬性要求有哪些？”的结构化、综合性研究报告。</w:t>
      </w:r>
    </w:p>
    <w:p>
      <w:pPr>
        <w:spacing w:after="400" w:line="400" w:lineRule="atLeast"/>
      </w:pPr>
      <w:r>
        <w:rPr>
          <w:b w:val="true"/>
          <w:sz w:val="30"/>
        </w:rPr>
        <w:t>关于不同核心岗位职责与简历硬性要求的综合研究报告</w:t>
      </w:r>
    </w:p>
    <w:p>
      <w:pPr>
        <w:spacing w:after="400" w:line="400" w:lineRule="atLeast"/>
      </w:pPr>
      <w:r>
        <w:rPr>
          <w:b w:val="true"/>
        </w:rPr>
        <w:t>报告日期：</w:t>
      </w:r>
      <w:r>
        <w:t xml:space="preserve"> 2026年3月25日</w:t>
      </w:r>
    </w:p>
    <w:p>
      <w:pPr>
        <w:spacing w:after="400" w:line="400" w:lineRule="atLeast"/>
      </w:pPr>
      <w:r>
        <w:rPr>
          <w:b w:val="true"/>
        </w:rPr>
        <w:t>研究员：</w:t>
      </w:r>
      <w:r>
        <w:t xml:space="preserve"> 您的AI研究专家</w:t>
      </w:r>
    </w:p>
    <w:p>
      <w:pPr>
        <w:spacing w:after="400" w:line="400" w:lineRule="atLeast"/>
      </w:pPr>
      <w:r>
        <w:rPr>
          <w:b w:val="true"/>
          <w:sz w:val="30"/>
        </w:rPr>
        <w:t>第一部分：引言与研究背景</w:t>
      </w:r>
    </w:p>
    <w:p>
      <w:pPr>
        <w:spacing w:after="400" w:line="400" w:lineRule="atLeast"/>
      </w:pPr>
      <w:r>
        <w:rPr>
          <w:b w:val="true"/>
          <w:sz w:val="26"/>
        </w:rPr>
        <w:t xml:space="preserve">1.1 研究目的与重要性</w:t>
      </w:r>
    </w:p>
    <w:p>
      <w:pPr>
        <w:spacing w:after="400" w:line="400" w:lineRule="atLeast"/>
      </w:pPr>
      <w:r>
        <w:t xml:space="preserve">在当今高度专业化和竞争激烈的人才市场中，清晰地理解不同岗位的核心职责以及胜任这些职责所需的硬性要求，对于求职者、招聘方乃至企业管理者都具有至关重要的战略意义。对于求职者而言，这有助于他们精准定位职业方向，有针对性地提升技能，并撰写出能够高效通过筛选的专业简历 [[1]][[2]]。对于招聘方和企业而言，标准化的岗位职责描述和明确的任职资格是高效筛选、评估和配置人才的基础，直接关系到组织的运营效率和目标的实现 [[3]][[4]]。</w:t>
      </w:r>
    </w:p>
    <w:p>
      <w:pPr>
        <w:spacing w:after="400" w:line="400" w:lineRule="atLeast"/>
      </w:pPr>
      <w:r>
        <w:t>本报告旨在通过对现有信息的深度整合与分析，系统性地梳理涵盖技术、产品、销售、人力资源、财务、市场、运营和设计等八个关键领域的典型岗位，深入剖析其核心职责，并明确指出在求职简历中需要重点展示的硬性要求。报告将严格依据提供的搜索结果，进行细致的解读和关联性分析，力求为读者呈现一份全面、深入且具实践指导价值的研究成果。</w:t>
      </w:r>
    </w:p>
    <w:p>
      <w:pPr>
        <w:spacing w:after="400" w:line="400" w:lineRule="atLeast"/>
      </w:pPr>
      <w:r>
        <w:rPr>
          <w:b w:val="true"/>
          <w:sz w:val="26"/>
        </w:rPr>
        <w:t xml:space="preserve">1.2 “硬性要求”的定义与解读</w:t>
      </w:r>
    </w:p>
    <w:p>
      <w:pPr>
        <w:spacing w:after="400" w:line="400" w:lineRule="atLeast"/>
      </w:pPr>
      <w:r>
        <w:t xml:space="preserve">在本报告的语境中，“硬性要求”或“硬技能”指的是那些可以通过客观标准衡量、验证和教授的专业知识、技能和资格。这些要求通常是岗位招聘中明确列出的必备条件，是求职者能否胜任某一职位的基础门槛 [[5]][[6]]。它们区别于沟通能力、团队合作精神等“软技能”，尽管后者同样重要，但硬性要求往往是简历筛选阶段的首要评判标准。典型的硬性要求包括：学历与专业背景、相关工作经验年限、特定软件或工具的熟练程度、专业资格证书、数据分析能力、编程语言掌握等。</w:t>
      </w:r>
    </w:p>
    <w:p>
      <w:pPr>
        <w:spacing w:after="400" w:line="400" w:lineRule="atLeast"/>
      </w:pPr>
      <w:r>
        <w:rPr>
          <w:b w:val="true"/>
          <w:sz w:val="30"/>
        </w:rPr>
        <w:t>第二部分：技术类岗位分析——以软件工程师为例</w:t>
      </w:r>
    </w:p>
    <w:p>
      <w:pPr>
        <w:spacing w:after="400" w:line="400" w:lineRule="atLeast"/>
      </w:pPr>
      <w:r>
        <w:rPr>
          <w:b w:val="true"/>
          <w:sz w:val="26"/>
        </w:rPr>
        <w:t xml:space="preserve">2.1 岗位概述</w:t>
      </w:r>
    </w:p>
    <w:p>
      <w:pPr>
        <w:spacing w:after="400" w:line="400" w:lineRule="atLeast"/>
      </w:pPr>
      <w:r>
        <w:t>软件工程师是数字经济时代的核心构建者，他们负责将抽象的需求转化为具体的、可运行的软件产品或系统。这一岗位贯穿于软件的整个生命周期，从概念的诞生到最终的维护与升级，其工作的质量和效率直接决定了技术产品的成败。</w:t>
      </w:r>
    </w:p>
    <w:p>
      <w:pPr>
        <w:spacing w:after="400" w:line="400" w:lineRule="atLeast"/>
      </w:pPr>
      <w:r>
        <w:rPr>
          <w:b w:val="true"/>
          <w:sz w:val="26"/>
        </w:rPr>
        <w:t xml:space="preserve">2.2 核心职责深度解析</w:t>
      </w:r>
    </w:p>
    <w:p>
      <w:pPr>
        <w:spacing w:after="400" w:line="400" w:lineRule="atLeast"/>
      </w:pPr>
      <w:r>
        <w:t>软件工程师的职责是多维度、全周期的，可以归纳为以下几个核心领域：</w:t>
      </w:r>
    </w:p>
    <w:p>
      <w:pPr>
        <w:numPr>
          <w:ilvl w:val="-1"/>
          <w:numId w:val="28"/>
        </w:numPr>
        <w:spacing w:after="400" w:line="400" w:lineRule="atLeast"/>
      </w:pPr>
      <w:r>
        <w:rPr>
          <w:b w:val="true"/>
        </w:rPr>
        <w:t>需求分析与系统设计：</w:t>
      </w:r>
      <w:r>
        <w:t xml:space="preserve"> 这是软件开发的源头。软件工程师不仅是代码的实现者，更是解决方案的设计者。他们需要深入参与项目前期的需求讨论，理解业务逻辑和用户痛点，进行可行性评估，并在此基础上构建稳健、可扩展的系统架构 [[7]][[8]]。这包括了高层级的架构设计和具体到模块的详细设计，同时还需要进行前瞻性的风险评估，确保技术方案的合理性 [[9]]。</w:t>
      </w:r>
    </w:p>
    <w:p>
      <w:pPr>
        <w:numPr>
          <w:ilvl w:val="-1"/>
          <w:numId w:val="28"/>
        </w:numPr>
        <w:spacing w:after="400" w:line="400" w:lineRule="atLeast"/>
      </w:pPr>
      <w:r>
        <w:rPr>
          <w:b w:val="true"/>
        </w:rPr>
        <w:t>开发、编码与实现：</w:t>
      </w:r>
      <w:r>
        <w:t xml:space="preserve"> 这是软件工程师最广为人知的职责。他们负责将设计文档转化为高质量、可维护的代码，实现软件的各项功能 [[10]][[11]]。这项工作不仅是简单的翻译，更涉及到算法优化、代码重构、性能提升和对现有代码库的维护与升级，要求工程师具备扎实的编程功底和良好的编码规范 [[12]]。</w:t>
      </w:r>
    </w:p>
    <w:p>
      <w:pPr>
        <w:numPr>
          <w:ilvl w:val="-1"/>
          <w:numId w:val="28"/>
        </w:numPr>
        <w:spacing w:after="400" w:line="400" w:lineRule="atLeast"/>
      </w:pPr>
      <w:r>
        <w:rPr>
          <w:b w:val="true"/>
        </w:rPr>
        <w:t>测试与质量保障：</w:t>
      </w:r>
      <w:r>
        <w:t xml:space="preserve"> 软件质量是产品的生命线。工程师需要对自己编写的代码负责，通过编写和执行单元测试来保证代码模块的正确性 [[13]][[14]]。此外，他们还需积极参与到集成测试、系统测试等更广泛的测试活动中，主动发现、定位并修复软件中的缺陷（Bugs），并可能需要编写测试用例和相关的技术报告 [[15]][[16]]。</w:t>
      </w:r>
    </w:p>
    <w:p>
      <w:pPr>
        <w:numPr>
          <w:ilvl w:val="-1"/>
          <w:numId w:val="28"/>
        </w:numPr>
        <w:spacing w:after="400" w:line="400" w:lineRule="atLeast"/>
      </w:pPr>
      <w:r>
        <w:rPr>
          <w:b w:val="true"/>
        </w:rPr>
        <w:t>技术领导与团队协作：</w:t>
      </w:r>
      <w:r>
        <w:t xml:space="preserve"> 在许多团队中，特别是高级软件工程师，还需要承担技术指导和管理的职责。这包括指导初级程序员的工作、解决团队遇到的复杂技术难题、参与项目管理和进度协调、以及制定和推动技术方案的落地 [[17]][[18]][[19]]。他们也是技术知识的传播者，需要通过技术分享和培训，提升整个团队的技术水平。</w:t>
      </w:r>
    </w:p>
    <w:p>
      <w:pPr>
        <w:numPr>
          <w:ilvl w:val="-1"/>
          <w:numId w:val="28"/>
        </w:numPr>
        <w:spacing w:after="400" w:line="400" w:lineRule="atLeast"/>
      </w:pPr>
      <w:r>
        <w:rPr>
          <w:b w:val="true"/>
        </w:rPr>
        <w:t>文档编写与知识沉淀：</w:t>
      </w:r>
      <w:r>
        <w:t xml:space="preserve"> “好的代码是自解释的”这一说法并不完全，完善的文档是项目可维护性和知识传承的关键。软件工程师有责任编写和维护各类技术文档，如设计文档、API接口文档、系统部署手册以及用户操作说明等，确保项目的透明度和可交接性 [[20]][[21]][[22]]。</w:t>
      </w:r>
    </w:p>
    <w:p>
      <w:pPr>
        <w:numPr>
          <w:ilvl w:val="-1"/>
          <w:numId w:val="28"/>
        </w:numPr>
        <w:spacing w:after="400" w:line="400" w:lineRule="atLeast"/>
      </w:pPr>
      <w:r>
        <w:rPr>
          <w:b w:val="true"/>
        </w:rPr>
        <w:t>沟通、学习与创新：</w:t>
      </w:r>
      <w:r>
        <w:t xml:space="preserve"> 软件开发是一个高度协作的过程，工程师必须与产品经理、项目经理、设计师、测试工程师乃至客户进行有效沟通，确保信息同步和目标一致 [[23]][[24]][[25]]。同时，技术领域日新月异，持续学习新技术、关注行业发展趋势，并将其应用于实际工作中以推动技术创新，是优秀工程师的必备素质 [[26]][[27]][[28]]。</w:t>
      </w:r>
    </w:p>
    <w:p>
      <w:pPr>
        <w:spacing w:after="400" w:line="400" w:lineRule="atLeast"/>
      </w:pPr>
      <w:r>
        <w:rPr>
          <w:b w:val="true"/>
          <w:sz w:val="26"/>
        </w:rPr>
        <w:t xml:space="preserve">2.3 简历中的硬性要求剖析</w:t>
      </w:r>
    </w:p>
    <w:p>
      <w:pPr>
        <w:spacing w:after="400" w:line="400" w:lineRule="atLeast"/>
      </w:pPr>
      <w:r>
        <w:t>为了胜任上述职责，软件工程师的简历需要清晰地展示以下硬性要求：</w:t>
      </w:r>
    </w:p>
    <w:p>
      <w:pPr>
        <w:numPr>
          <w:ilvl w:val="-1"/>
          <w:numId w:val="10"/>
        </w:numPr>
        <w:spacing w:after="400" w:line="400" w:lineRule="atLeast"/>
      </w:pPr>
      <w:r>
        <w:rPr>
          <w:b w:val="true"/>
        </w:rPr>
        <w:t>学历与专业背景：</w:t>
      </w:r>
      <w:r>
        <w:t xml:space="preserve"> 通常要求计算机科学、软件工程、电子信息工程或相关理工科专业的本科及以上学历。扎实的计算机基础知识（数据结构、算法、操作系统、计算机网络）是评估候选人潜力的重要依据。</w:t>
      </w:r>
    </w:p>
    <w:p>
      <w:pPr>
        <w:numPr>
          <w:ilvl w:val="-1"/>
          <w:numId w:val="10"/>
        </w:numPr>
        <w:spacing w:after="400" w:line="400" w:lineRule="atLeast"/>
      </w:pPr>
      <w:r>
        <w:rPr>
          <w:b w:val="true"/>
        </w:rPr>
        <w:t>编程语言与技术栈：</w:t>
      </w:r>
      <w:r>
        <w:t xml:space="preserve"> 这是最核心的硬性要求。简历中必须明确列出熟练掌握的编程语言（如Java, Python, C++, Go, JavaScript等）、框架（如Spring, Django, React, Vue等）以及相关的技术生态（如数据库MySQL/PostgreSQL, 缓存Redis, 消息队列Kafka等）。熟练程度需要进行区分，例如“精通”、“熟练”、“了解”。</w:t>
      </w:r>
    </w:p>
    <w:p>
      <w:pPr>
        <w:numPr>
          <w:ilvl w:val="-1"/>
          <w:numId w:val="10"/>
        </w:numPr>
        <w:spacing w:after="400" w:line="400" w:lineRule="atLeast"/>
      </w:pPr>
      <w:r>
        <w:rPr>
          <w:b w:val="true"/>
        </w:rPr>
        <w:t>软件工程理论与实践：</w:t>
      </w:r>
      <w:r>
        <w:t xml:space="preserve"> 熟悉软件开发的完整生命周期，理解敏捷开发、Scrum等开发流程。掌握版本控制工具（如Git）是基本要求。对设计模式、软件架构（如微服务、分布式系统）的理解和实践经验是高级岗位的关键区分点。</w:t>
      </w:r>
    </w:p>
    <w:p>
      <w:pPr>
        <w:numPr>
          <w:ilvl w:val="-1"/>
          <w:numId w:val="10"/>
        </w:numPr>
        <w:spacing w:after="400" w:line="400" w:lineRule="atLeast"/>
      </w:pPr>
      <w:r>
        <w:rPr>
          <w:b w:val="true"/>
        </w:rPr>
        <w:t>系统设计与问题解决能力：</w:t>
      </w:r>
      <w:r>
        <w:t xml:space="preserve"> 简历中的项目经验部分需要体现出分析问题、设计解决方案的能力。例如，描述如何设计一个高并发系统的架构，或者如何解决一个复杂的性能瓶颈问题。这直接对应了“需求分析与设计”和“技术难题解决”的职责。</w:t>
      </w:r>
    </w:p>
    <w:p>
      <w:pPr>
        <w:numPr>
          <w:ilvl w:val="-1"/>
          <w:numId w:val="10"/>
        </w:numPr>
        <w:spacing w:after="400" w:line="400" w:lineRule="atLeast"/>
      </w:pPr>
      <w:r>
        <w:rPr>
          <w:b w:val="true"/>
        </w:rPr>
        <w:t>测试与质量意识：</w:t>
      </w:r>
      <w:r>
        <w:t xml:space="preserve"> 具备单元测试、集成测试的经验，熟悉至少一种测试框架（如JUnit, PyTest）是加分项，这体现了候选人对代码质量的责任心。</w:t>
      </w:r>
    </w:p>
    <w:p>
      <w:pPr>
        <w:numPr>
          <w:ilvl w:val="-1"/>
          <w:numId w:val="10"/>
        </w:numPr>
        <w:spacing w:after="400" w:line="400" w:lineRule="atLeast"/>
      </w:pPr>
      <w:r>
        <w:rPr>
          <w:b w:val="true"/>
        </w:rPr>
        <w:t>工具与平台使用：</w:t>
      </w:r>
      <w:r>
        <w:t xml:space="preserve"> 熟悉Linux/Unix操作系统环境，掌握Shell脚本编写能力。对于特定方向的工程师，还需要展示对云平台（AWS, Azure, Google Cloud）、容器化技术（Docker, Kubernetes）等的熟练使用经验。</w:t>
      </w:r>
    </w:p>
    <w:p>
      <w:pPr>
        <w:spacing w:after="400" w:line="400" w:lineRule="atLeast"/>
      </w:pPr>
      <w:r>
        <w:rPr>
          <w:b w:val="true"/>
          <w:sz w:val="26"/>
        </w:rPr>
        <w:t xml:space="preserve">2.4 职责与要求的关联性分析及简历撰写策略</w:t>
      </w:r>
    </w:p>
    <w:p>
      <w:pPr>
        <w:spacing w:after="400" w:line="400" w:lineRule="atLeast"/>
      </w:pPr>
      <w:r>
        <w:t>软件工程师的简历撰写必须以“职责-要求”强关联为导向。</w:t>
      </w:r>
    </w:p>
    <w:p>
      <w:pPr>
        <w:numPr>
          <w:ilvl w:val="-1"/>
          <w:numId w:val="12"/>
        </w:numPr>
        <w:spacing w:after="400" w:line="400" w:lineRule="atLeast"/>
      </w:pPr>
      <w:r>
        <w:rPr>
          <w:b w:val="true"/>
        </w:rPr>
        <w:t>策略一：项目经验是核心载体。</w:t>
      </w:r>
      <w:r>
        <w:t xml:space="preserve"> 简历中的每一个项目描述，都应该是一个微型的职责履行报告。不要仅仅罗列“负责XX模块开发”，而应使用“STAR法则”（Situation, Task, Action, Result）来详细说明。例如，在描述“开发与编码”职责时，应写明：“为解决XX业务场景下的性能问题（Situation/Task），采用异步处理和缓存优化技术（Action），将接口响应时间从500ms降低到100ms，提升了用户体验（Result）。” 这不仅展示了编码能力，还体现了问题解决能力和对业务的贡献。</w:t>
      </w:r>
    </w:p>
    <w:p>
      <w:pPr>
        <w:numPr>
          <w:ilvl w:val="-1"/>
          <w:numId w:val="12"/>
        </w:numPr>
        <w:spacing w:after="400" w:line="400" w:lineRule="atLeast"/>
      </w:pPr>
      <w:r>
        <w:rPr>
          <w:b w:val="true"/>
        </w:rPr>
        <w:t>策略二：量化技术能力。</w:t>
      </w:r>
      <w:r>
        <w:t xml:space="preserve"> 对于技术栈的描述，避免使用模糊的词汇。可以结合项目经验来佐证。例如，在“专业技能”部分列出“熟悉MySQL数据库”，在项目经验中则可以写“负责数据库设计与SQL优化，通过增加索引和优化慢查询，将核心报表生成速度提升了80%”。</w:t>
      </w:r>
    </w:p>
    <w:p>
      <w:pPr>
        <w:numPr>
          <w:ilvl w:val="-1"/>
          <w:numId w:val="12"/>
        </w:numPr>
        <w:spacing w:after="400" w:line="400" w:lineRule="atLeast"/>
      </w:pPr>
      <w:r>
        <w:rPr>
          <w:b w:val="true"/>
        </w:rPr>
        <w:t>策略三：突出设计与架构能力。</w:t>
      </w:r>
      <w:r>
        <w:t xml:space="preserve"> 对于高级岗位，简历需要超越“编码者”的形象。应重点突出在项目中承担的“需求分析与设计” [[29]][[30]]和“技术指导” [[31]][[32]]的职责。可以专门设立一个“系统设计”或“架构贡献”的板块，或者在项目描述中重点阐述自己如何进行技术选型、架构设计和风险评估。</w:t>
      </w:r>
    </w:p>
    <w:p>
      <w:pPr>
        <w:spacing w:after="400" w:line="400" w:lineRule="atLeast"/>
      </w:pPr>
      <w:r>
        <w:t>通过这种方式，简历不再是技能的简单堆砌，而是候选人如何运用其硬性技能（编程语言、工具、理论知识）来成功履行软件工程师核心职责（设计、开发、测试、协作）的有力证明。</w:t>
      </w:r>
    </w:p>
    <w:p>
      <w:pPr>
        <w:spacing w:after="400" w:line="400" w:lineRule="atLeast"/>
      </w:pPr>
      <w:r>
        <w:rPr>
          <w:b w:val="true"/>
          <w:sz w:val="30"/>
        </w:rPr>
        <w:t>第三部分：产品类岗位分析——以产品经理为例</w:t>
      </w:r>
    </w:p>
    <w:p>
      <w:pPr>
        <w:spacing w:after="400" w:line="400" w:lineRule="atLeast"/>
      </w:pPr>
      <w:r>
        <w:rPr>
          <w:b w:val="true"/>
          <w:sz w:val="26"/>
        </w:rPr>
        <w:t xml:space="preserve">3.1 岗位概述</w:t>
      </w:r>
    </w:p>
    <w:p>
      <w:pPr>
        <w:spacing w:after="400" w:line="400" w:lineRule="atLeast"/>
      </w:pPr>
      <w:r>
        <w:t xml:space="preserve">产品经理（Product Manager, PM）通常被誉为“产品的CEO”，是驱动产品从概念走向市场并持续迭代的核心角色。他们连接着用户、技术、设计和商业，负责定义产品的“Why”（为什么做）、“What”（做什么）和“When”（什么时候做），并对产品的最终成功负责。</w:t>
      </w:r>
    </w:p>
    <w:p>
      <w:pPr>
        <w:spacing w:after="400" w:line="400" w:lineRule="atLeast"/>
      </w:pPr>
      <w:r>
        <w:rPr>
          <w:b w:val="true"/>
          <w:sz w:val="26"/>
        </w:rPr>
        <w:t xml:space="preserve">3.2 核心职责深度解析</w:t>
      </w:r>
    </w:p>
    <w:p>
      <w:pPr>
        <w:spacing w:after="400" w:line="400" w:lineRule="atLeast"/>
      </w:pPr>
      <w:r>
        <w:t>产品经理的工作内容复杂且跨领域，其核心职责主要包括：</w:t>
      </w:r>
    </w:p>
    <w:p>
      <w:pPr>
        <w:numPr>
          <w:ilvl w:val="-1"/>
          <w:numId w:val="18"/>
        </w:numPr>
        <w:spacing w:after="400" w:line="400" w:lineRule="atLeast"/>
      </w:pPr>
      <w:r>
        <w:rPr>
          <w:b w:val="true"/>
        </w:rPr>
        <w:t>市场与用户研究：</w:t>
      </w:r>
      <w:r>
        <w:t xml:space="preserve"> 深入理解目标用户群体，通过用户访谈、问卷调查、数据分析等方式挖掘用户的显性需求和潜在痛点 [[33]][[34]]。同时，需要密切关注市场动态、分析竞争对手，为产品决策提供依据。</w:t>
      </w:r>
    </w:p>
    <w:p>
      <w:pPr>
        <w:numPr>
          <w:ilvl w:val="-1"/>
          <w:numId w:val="18"/>
        </w:numPr>
        <w:spacing w:after="400" w:line="400" w:lineRule="atLeast"/>
      </w:pPr>
      <w:r>
        <w:rPr>
          <w:b w:val="true"/>
        </w:rPr>
        <w:t>产品规划与战略制定：</w:t>
      </w:r>
      <w:r>
        <w:t xml:space="preserve"> 基于对用户、市场和公司战略的理解，定义产品的愿景、目标和路线图（Roadmap）。这包括确定产品的核心价值主张、目标市场、商业模式以及不同阶段的产品迭代计划 [[35]]。</w:t>
      </w:r>
    </w:p>
    <w:p>
      <w:pPr>
        <w:numPr>
          <w:ilvl w:val="-1"/>
          <w:numId w:val="18"/>
        </w:numPr>
        <w:spacing w:after="400" w:line="400" w:lineRule="atLeast"/>
      </w:pPr>
      <w:r>
        <w:rPr>
          <w:b w:val="true"/>
        </w:rPr>
        <w:t>需求分析与管理：</w:t>
      </w:r>
      <w:r>
        <w:t xml:space="preserve"> 将模糊的用户需求和业务目标，转化为清晰、具体、可执行的产品需求。这涉及到需求的收集、筛选、优先级排序，并最终撰写成高质量的需求文档（PRD），如需求文档、用户故事等 [[36]][[37]]。强大的逻辑思维能力在此阶段至关重要 [[38]][[39]]。</w:t>
      </w:r>
    </w:p>
    <w:p>
      <w:pPr>
        <w:numPr>
          <w:ilvl w:val="-1"/>
          <w:numId w:val="18"/>
        </w:numPr>
        <w:spacing w:after="400" w:line="400" w:lineRule="atLeast"/>
      </w:pPr>
      <w:r>
        <w:rPr>
          <w:b w:val="true"/>
        </w:rPr>
        <w:t>产品设计与原型制作：</w:t>
      </w:r>
      <w:r>
        <w:t xml:space="preserve"> 与设计师紧密合作，将产品需求转化为具体的产品形态。产品经理通常需要负责绘制产品的信息架构、业务流程图，并使用Axure、墨刀等工具制作交互原型，以清晰地传达产品设计方案 [[40]][[41]]。</w:t>
      </w:r>
    </w:p>
    <w:p>
      <w:pPr>
        <w:numPr>
          <w:ilvl w:val="-1"/>
          <w:numId w:val="18"/>
        </w:numPr>
        <w:spacing w:after="400" w:line="400" w:lineRule="atLeast"/>
      </w:pPr>
      <w:r>
        <w:rPr>
          <w:b w:val="true"/>
        </w:rPr>
        <w:t>项目管理与跨部门协作：</w:t>
      </w:r>
      <w:r>
        <w:t xml:space="preserve"> 产品经理是项目推进的“发动机”。他们需要与研发、设计、测试、市场、运营等多个团队进行高效沟通和协作，确保产品能够按照既定的时间和质量要求上线 [[42]][[43]]。这要求产品经理具备出色的沟通表达能力和项目推动能力。</w:t>
      </w:r>
    </w:p>
    <w:p>
      <w:pPr>
        <w:numPr>
          <w:ilvl w:val="-1"/>
          <w:numId w:val="18"/>
        </w:numPr>
        <w:spacing w:after="400" w:line="400" w:lineRule="atLeast"/>
      </w:pPr>
      <w:r>
        <w:rPr>
          <w:b w:val="true"/>
        </w:rPr>
        <w:t>数据分析与产品迭代：</w:t>
      </w:r>
      <w:r>
        <w:t xml:space="preserve"> 产品上线只是一个新的开始。产品经理需要持续跟踪产品核心数据，分析用户行为，验证产品假设，并基于数据洞察来驱动产品的后续优化和迭代 [[44]][[45]][[46]]。</w:t>
      </w:r>
    </w:p>
    <w:p>
      <w:pPr>
        <w:spacing w:after="400" w:line="400" w:lineRule="atLeast"/>
      </w:pPr>
      <w:r>
        <w:rPr>
          <w:b w:val="true"/>
          <w:sz w:val="26"/>
        </w:rPr>
        <w:t xml:space="preserve">3.3 简历中的硬性要求剖析</w:t>
      </w:r>
    </w:p>
    <w:p>
      <w:pPr>
        <w:spacing w:after="400" w:line="400" w:lineRule="atLeast"/>
      </w:pPr>
      <w:r>
        <w:t>尽管产品经理岗位强调软技能，但在简历筛选阶段，以下硬性要求是HR和业务负责人关注的焦点：</w:t>
      </w:r>
    </w:p>
    <w:p>
      <w:pPr>
        <w:numPr>
          <w:ilvl w:val="-1"/>
          <w:numId w:val="5"/>
        </w:numPr>
        <w:spacing w:after="400" w:line="400" w:lineRule="atLeast"/>
      </w:pPr>
      <w:r>
        <w:rPr>
          <w:b w:val="true"/>
        </w:rPr>
        <w:t>学历与专业背景：</w:t>
      </w:r>
      <w:r>
        <w:t xml:space="preserve"> 虽然对专业没有绝对限制，但计算机、设计、心理学、工商管理等相关专业的本科及以上学历会更具优势。部分技术驱动型公司或AI产品岗位，可能对候选人的技术背景有明确要求 [[47]][[48]]。</w:t>
      </w:r>
    </w:p>
    <w:p>
      <w:pPr>
        <w:numPr>
          <w:ilvl w:val="-1"/>
          <w:numId w:val="5"/>
        </w:numPr>
        <w:spacing w:after="400" w:line="400" w:lineRule="atLeast"/>
      </w:pPr>
      <w:r>
        <w:rPr>
          <w:b w:val="true"/>
        </w:rPr>
        <w:t>产品设计与文档能力：</w:t>
      </w:r>
      <w:r>
        <w:t xml:space="preserve"> 这是最核心的硬性技能。简历中必须体现出熟练使用至少一种原型设计工具（如Axure, Sketch, Figma, 墨刀）和流程图工具（如Visio, XMind）的能力 [[49]][[50]]。同时，需要强调独立撰写高质量PRD（产品需求文档）、MRD（市场需求文档）的能力。</w:t>
      </w:r>
    </w:p>
    <w:p>
      <w:pPr>
        <w:numPr>
          <w:ilvl w:val="-1"/>
          <w:numId w:val="5"/>
        </w:numPr>
        <w:spacing w:after="400" w:line="400" w:lineRule="atLeast"/>
      </w:pPr>
      <w:r>
        <w:rPr>
          <w:b w:val="true"/>
        </w:rPr>
        <w:t>数据分析能力：</w:t>
      </w:r>
      <w:r>
        <w:t xml:space="preserve"> 这是现代产品经理的必备技能。简历中应明确指出熟悉数据分析方法和工具，如SQL查询、Excel高级功能（数据透视表、函数）、SPSS/SAS，或专业的互联网数据分析工具（如Google Analytics, Mixpanel, 神策数据等） [[51]][[52]][[53]]。</w:t>
      </w:r>
    </w:p>
    <w:p>
      <w:pPr>
        <w:numPr>
          <w:ilvl w:val="-1"/>
          <w:numId w:val="5"/>
        </w:numPr>
        <w:spacing w:after="400" w:line="400" w:lineRule="atLeast"/>
      </w:pPr>
      <w:r>
        <w:rPr>
          <w:b w:val="true"/>
        </w:rPr>
        <w:t>项目管理与流程知识：</w:t>
      </w:r>
      <w:r>
        <w:t xml:space="preserve"> 熟悉产品生命周期管理和敏捷开发（Agile/Scrum）流程 [[54]]。能够使用Jira, Trello, Asana等项目管理工具进行项目跟踪和协作。</w:t>
      </w:r>
    </w:p>
    <w:p>
      <w:pPr>
        <w:numPr>
          <w:ilvl w:val="-1"/>
          <w:numId w:val="5"/>
        </w:numPr>
        <w:spacing w:after="400" w:line="400" w:lineRule="atLeast"/>
      </w:pPr>
      <w:r>
        <w:rPr>
          <w:b w:val="true"/>
        </w:rPr>
        <w:t>行业与领域知识：</w:t>
      </w:r>
      <w:r>
        <w:t xml:space="preserve"> 拥有特定行业（如电商、金融、社交、教育、新能源、广告等）的从业经验是一个重要的硬性要求，因为它代表了候选人对该领域业务逻辑和用户生态的深刻理解 [[55]]。对于AI产品经理，对大模型、机器学习等相关技术的理解是必需的 [[56]]。</w:t>
      </w:r>
    </w:p>
    <w:p>
      <w:pPr>
        <w:spacing w:after="400" w:line="400" w:lineRule="atLeast"/>
      </w:pPr>
      <w:r>
        <w:rPr>
          <w:b w:val="true"/>
          <w:sz w:val="26"/>
        </w:rPr>
        <w:t xml:space="preserve">3.4 职责与要求的关联性分析及简历撰写策略</w:t>
      </w:r>
    </w:p>
    <w:p>
      <w:pPr>
        <w:spacing w:after="400" w:line="400" w:lineRule="atLeast"/>
      </w:pPr>
      <w:r>
        <w:t>产品经理的简历应重点展示其“思考”与“落地”的能力闭环。</w:t>
      </w:r>
    </w:p>
    <w:p>
      <w:pPr>
        <w:numPr>
          <w:ilvl w:val="-1"/>
          <w:numId w:val="6"/>
        </w:numPr>
        <w:spacing w:after="400" w:line="400" w:lineRule="atLeast"/>
      </w:pPr>
      <w:r>
        <w:rPr>
          <w:b w:val="true"/>
        </w:rPr>
        <w:t>策略一：用项目经验串联硬技能。</w:t>
      </w:r>
      <w:r>
        <w:t xml:space="preserve"> 每个项目描述都应体现从“0到1”或从“1到N”的完整产品流程。例如：“负责XX App 3.0版本的迭代。通过对后台10万条用户行为数据的分析（数据分析能力），识别出用户流失的关键节点。独立完成需求分析、流程设计，并使用Axure（原型工具）输出高保真原型。撰写PRD文档，并协同10人研发团队采用敏捷开发模式（项目管理能力），最终版本上线后，用户次日留存率提升15%。”</w:t>
      </w:r>
    </w:p>
    <w:p>
      <w:pPr>
        <w:numPr>
          <w:ilvl w:val="-1"/>
          <w:numId w:val="6"/>
        </w:numPr>
        <w:spacing w:after="400" w:line="400" w:lineRule="atLeast"/>
      </w:pPr>
      <w:r>
        <w:rPr>
          <w:b w:val="true"/>
        </w:rPr>
        <w:t>策略二：量化成果，突出价值。</w:t>
      </w:r>
      <w:r>
        <w:t xml:space="preserve"> 产品经理的价值最终体现在产品的成功上。简历中的每一项职责履行，都应尽可能用数据化的成果来佐证。例如，不要只说“负责用户增长”，而要说“通过设计邀请裂变功能，实现产品用户量在3个月内从10万增长到50万，获客成本降低了30%”。</w:t>
      </w:r>
    </w:p>
    <w:p>
      <w:pPr>
        <w:numPr>
          <w:ilvl w:val="-1"/>
          <w:numId w:val="6"/>
        </w:numPr>
        <w:spacing w:after="400" w:line="400" w:lineRule="atLeast"/>
      </w:pPr>
      <w:r>
        <w:rPr>
          <w:b w:val="true"/>
        </w:rPr>
        <w:t>策略三：关键词对齐JD。</w:t>
      </w:r>
      <w:r>
        <w:t xml:space="preserve"> 招聘信息（JD）是最好的简历优化指南。仔细阅读JD，提炼出其中的硬性要求关键词，如“数据驱动”、“用户画像”、“商业化”、“AI大模型”等，并在自己的简历中突出这些关键词，以提高简历被系统筛选命中的概率 [[57]]。</w:t>
      </w:r>
    </w:p>
    <w:p>
      <w:pPr>
        <w:numPr>
          <w:ilvl w:val="-1"/>
          <w:numId w:val="6"/>
        </w:numPr>
        <w:spacing w:after="400" w:line="400" w:lineRule="atLeast"/>
      </w:pPr>
      <w:r>
        <w:rPr>
          <w:b w:val="true"/>
        </w:rPr>
        <w:t>策略四：展示逻辑思维。</w:t>
      </w:r>
      <w:r>
        <w:t xml:space="preserve"> 逻辑思维能力 [[58]][[59]]虽然偏软，但可以通过简历的结构、项目描述的条理性和对复杂问题的拆解来体现。简历本身就是一份展示你逻辑和表达能力的产品。</w:t>
      </w:r>
    </w:p>
    <w:p>
      <w:pPr>
        <w:spacing w:after="400" w:line="400" w:lineRule="atLeast"/>
      </w:pPr>
      <w:r>
        <w:t xml:space="preserve">通过以上策略，产品经理的简历可以有效地将“沟通能力” [[60]][[61]]和“逻辑思维” [[62]][[63]]等软性特质，通过硬性的项目成果和技能展示出来，从而构建一个专业、可靠的候选人形象。</w:t>
      </w:r>
    </w:p>
    <w:p>
      <w:pPr>
        <w:spacing w:after="400" w:line="400" w:lineRule="atLeast"/>
      </w:pPr>
      <w:r>
        <w:rPr>
          <w:b w:val="true"/>
          <w:sz w:val="30"/>
        </w:rPr>
        <w:t>第四部分：销售类岗位分析</w:t>
      </w:r>
    </w:p>
    <w:p>
      <w:pPr>
        <w:spacing w:after="400" w:line="400" w:lineRule="atLeast"/>
      </w:pPr>
      <w:r>
        <w:rPr>
          <w:b w:val="true"/>
          <w:sz w:val="26"/>
        </w:rPr>
        <w:t xml:space="preserve">4.1 岗位概述</w:t>
      </w:r>
    </w:p>
    <w:p>
      <w:pPr>
        <w:spacing w:after="400" w:line="400" w:lineRule="atLeast"/>
      </w:pPr>
      <w:r>
        <w:t>销售是企业将产品或服务转化为收入的直接执行者，是连接企业与市场的桥梁。无论行业如何变迁，销售岗位始终是企业生存和发展的生命线。其核心在于通过专业的沟通和价值传递，促成交易，并建立长期的客户关系。</w:t>
      </w:r>
    </w:p>
    <w:p>
      <w:pPr>
        <w:spacing w:after="400" w:line="400" w:lineRule="atLeast"/>
      </w:pPr>
      <w:r>
        <w:rPr>
          <w:b w:val="true"/>
          <w:sz w:val="26"/>
        </w:rPr>
        <w:t xml:space="preserve">4.2 核心职责深度解析</w:t>
      </w:r>
    </w:p>
    <w:p>
      <w:pPr>
        <w:spacing w:after="400" w:line="400" w:lineRule="atLeast"/>
      </w:pPr>
      <w:r>
        <w:t>销售岗位的职责围绕着“客户”和“业绩”两个核心展开，具体包括：</w:t>
      </w:r>
    </w:p>
    <w:p>
      <w:pPr>
        <w:numPr>
          <w:ilvl w:val="-1"/>
          <w:numId w:val="13"/>
        </w:numPr>
        <w:spacing w:after="400" w:line="400" w:lineRule="atLeast"/>
      </w:pPr>
      <w:r>
        <w:rPr>
          <w:b w:val="true"/>
        </w:rPr>
        <w:t>客户开发与关系维护：</w:t>
      </w:r>
      <w:r>
        <w:t xml:space="preserve"> 这是销售工作的起点和基础。销售人员需要通过各种渠道（如电话、网络、展会、拜访）积极开拓新客户资源 [[64]]。对于已有的客户，则需要进行定期的回访和维护，深入了解客户需求变化，处理客户的咨询和投诉，建立稳固的信任关系 [[65]][[66]]。</w:t>
      </w:r>
    </w:p>
    <w:p>
      <w:pPr>
        <w:numPr>
          <w:ilvl w:val="-1"/>
          <w:numId w:val="13"/>
        </w:numPr>
        <w:spacing w:after="400" w:line="400" w:lineRule="atLeast"/>
      </w:pPr>
      <w:r>
        <w:rPr>
          <w:b w:val="true"/>
        </w:rPr>
        <w:t>销售目标的达成：</w:t>
      </w:r>
      <w:r>
        <w:t xml:space="preserve"> 完成公司设定的销售指标（如销售额、回款额、新客户数量）是销售岗位的核心衡量标准 [[67]][[68]]。为此，销售人员需要制定详细的个人销售计划，并以强大的执行力去推动计划的实施 [[69]]。</w:t>
      </w:r>
    </w:p>
    <w:p>
      <w:pPr>
        <w:numPr>
          <w:ilvl w:val="-1"/>
          <w:numId w:val="13"/>
        </w:numPr>
        <w:spacing w:after="400" w:line="400" w:lineRule="atLeast"/>
      </w:pPr>
      <w:r>
        <w:rPr>
          <w:b w:val="true"/>
        </w:rPr>
        <w:t>市场信息收集与分析：</w:t>
      </w:r>
      <w:r>
        <w:t xml:space="preserve"> 优秀的销售人员是公司最敏锐的市场信息触角。他们需要在与客户的交流中，收集关于市场动态、竞争对手信息、客户需求变化等一手资料，并进行分析，为公司调整销售策略和产品策略提供依据 [[70]][[71]]。</w:t>
      </w:r>
    </w:p>
    <w:p>
      <w:pPr>
        <w:numPr>
          <w:ilvl w:val="-1"/>
          <w:numId w:val="13"/>
        </w:numPr>
        <w:spacing w:after="400" w:line="400" w:lineRule="atLeast"/>
      </w:pPr>
      <w:r>
        <w:rPr>
          <w:b w:val="true"/>
        </w:rPr>
        <w:t>产品知识传递与方案提供：</w:t>
      </w:r>
      <w:r>
        <w:t xml:space="preserve"> 销售人员必须对自己所销售的产品或服务有深刻的理解 [[72]][[73]]。他们需要能够清晰、准确地向客户介绍产品特性、优势和价值，并根据客户的具体需求，提供定制化的解决方案。</w:t>
      </w:r>
    </w:p>
    <w:p>
      <w:pPr>
        <w:numPr>
          <w:ilvl w:val="-1"/>
          <w:numId w:val="13"/>
        </w:numPr>
        <w:spacing w:after="400" w:line="400" w:lineRule="atLeast"/>
      </w:pPr>
      <w:r>
        <w:rPr>
          <w:b w:val="true"/>
        </w:rPr>
        <w:t>商务谈判与合同执行：</w:t>
      </w:r>
      <w:r>
        <w:t xml:space="preserve"> 在销售过程中，商务谈判是关键一环。销售人员需要具备良好的谈判技巧，就价格、交付、付款方式等条款与客户达成一致，并最终签订合同。之后，还需跟进订单处理、发货、回款等后续事宜，确保合同的顺利履行 [[74]][[75]]。</w:t>
      </w:r>
    </w:p>
    <w:p>
      <w:pPr>
        <w:numPr>
          <w:ilvl w:val="-1"/>
          <w:numId w:val="13"/>
        </w:numPr>
        <w:spacing w:after="400" w:line="400" w:lineRule="atLeast"/>
      </w:pPr>
      <w:r>
        <w:rPr>
          <w:b w:val="true"/>
        </w:rPr>
        <w:t>内部协作与报告：</w:t>
      </w:r>
      <w:r>
        <w:t xml:space="preserve"> 销售工作并非单打独斗。销售人员需要与市场、技术支持、售后服务等部门紧密协作，共同服务好客户 [[76]]。同时，他们需要定期向上级提交销售报告，汇报工作进展、分析销售数据，以便于管理层进行决策 [[77]][[78]]。</w:t>
      </w:r>
    </w:p>
    <w:p>
      <w:pPr>
        <w:spacing w:after="400" w:line="400" w:lineRule="atLeast"/>
      </w:pPr>
      <w:r>
        <w:rPr>
          <w:b w:val="true"/>
          <w:sz w:val="26"/>
        </w:rPr>
        <w:t xml:space="preserve">4.3 简历中的硬性要求剖析</w:t>
      </w:r>
    </w:p>
    <w:p>
      <w:pPr>
        <w:spacing w:after="400" w:line="400" w:lineRule="atLeast"/>
      </w:pPr>
      <w:r>
        <w:t>对于结果导向的销售岗位，简历中的硬性要求直接反映了候选人创造业绩的潜力：</w:t>
      </w:r>
    </w:p>
    <w:p>
      <w:pPr>
        <w:numPr>
          <w:ilvl w:val="-1"/>
          <w:numId w:val="21"/>
        </w:numPr>
        <w:spacing w:after="400" w:line="400" w:lineRule="atLeast"/>
      </w:pPr>
      <w:r>
        <w:rPr>
          <w:b w:val="true"/>
        </w:rPr>
        <w:t>学历与专业背景：</w:t>
      </w:r>
      <w:r>
        <w:t xml:space="preserve"> 通常要求大专及以上学历。市场营销、工商管理等相关专业背景会是加分项，但并非强制要求，因为销售岗位更看重实际能力和过往业绩 [[79]][[80]][[81]]。</w:t>
      </w:r>
    </w:p>
    <w:p>
      <w:pPr>
        <w:numPr>
          <w:ilvl w:val="-1"/>
          <w:numId w:val="21"/>
        </w:numPr>
        <w:spacing w:after="400" w:line="400" w:lineRule="atLeast"/>
      </w:pPr>
      <w:r>
        <w:rPr>
          <w:b w:val="true"/>
        </w:rPr>
        <w:t>工作经验与过往业绩：</w:t>
      </w:r>
      <w:r>
        <w:t xml:space="preserve"> 这是销售岗位简历中最核心的硬性要求。招聘方极其看重候选人是否具备相关行业或产品的销售经验 [[82]][[83]]。简历中必须清晰、量化地展示过往的销售业绩，例如：</w:t>
      </w:r>
    </w:p>
    <w:p>
      <w:pPr>
        <w:numPr>
          <w:ilvl w:val="-1"/>
          <w:numId w:val="14"/>
        </w:numPr>
        <w:spacing w:after="400" w:line="400" w:lineRule="atLeast"/>
      </w:pPr>
      <w:r>
        <w:t>连续X个季度超额完成销售目标，平均完成率达X%。</w:t>
      </w:r>
    </w:p>
    <w:p>
      <w:pPr>
        <w:numPr>
          <w:ilvl w:val="-1"/>
          <w:numId w:val="14"/>
        </w:numPr>
        <w:spacing w:after="400" w:line="400" w:lineRule="atLeast"/>
      </w:pPr>
      <w:r>
        <w:t xml:space="preserve">个人年度销售额达XXX万元，位列团队Top X%。</w:t>
      </w:r>
    </w:p>
    <w:p>
      <w:pPr>
        <w:numPr>
          <w:ilvl w:val="-1"/>
          <w:numId w:val="14"/>
        </w:numPr>
        <w:spacing w:after="400" w:line="400" w:lineRule="atLeast"/>
      </w:pPr>
      <w:r>
        <w:t>成功开发了XX个大客户，合同总金额达XXX万元。</w:t>
      </w:r>
    </w:p>
    <w:p>
      <w:pPr>
        <w:numPr>
          <w:ilvl w:val="-1"/>
          <w:numId w:val="14"/>
        </w:numPr>
        <w:spacing w:after="400" w:line="400" w:lineRule="atLeast"/>
      </w:pPr>
      <w:r>
        <w:t>将所负责区域的市场份额从X%提升至Y%。</w:t>
      </w:r>
    </w:p>
    <w:p>
      <w:pPr>
        <w:numPr>
          <w:ilvl w:val="-1"/>
          <w:numId w:val="21"/>
        </w:numPr>
        <w:spacing w:after="400" w:line="400" w:lineRule="atLeast"/>
      </w:pPr>
      <w:r>
        <w:rPr>
          <w:b w:val="true"/>
        </w:rPr>
        <w:t>客户资源与行业知识：</w:t>
      </w:r>
      <w:r>
        <w:t xml:space="preserve"> 在某些行业（如大客户销售、渠道销售），候选人是否拥有现成的客户资源或深厚的行业人脉，是一个非常重要的硬性条件。对所在行业的市场格局、客户群体、竞争态势的了解程度也是关键。</w:t>
      </w:r>
    </w:p>
    <w:p>
      <w:pPr>
        <w:numPr>
          <w:ilvl w:val="-1"/>
          <w:numId w:val="21"/>
        </w:numPr>
        <w:spacing w:after="400" w:line="400" w:lineRule="atLeast"/>
      </w:pPr>
      <w:r>
        <w:rPr>
          <w:b w:val="true"/>
        </w:rPr>
        <w:t>工具使用能力：</w:t>
      </w:r>
      <w:r>
        <w:t xml:space="preserve"> 熟练使用办公软件（Office三件套）进行方案撰写、数据分析和报告是基本要求 [[84]]。熟悉并能使用CRM（客户关系管理）软件（如Salesforce, Zoho CRM等）进行客户信息管理和销售流程跟进，是专业性的体现 [[85]]。</w:t>
      </w:r>
    </w:p>
    <w:p>
      <w:pPr>
        <w:numPr>
          <w:ilvl w:val="-1"/>
          <w:numId w:val="21"/>
        </w:numPr>
        <w:spacing w:after="400" w:line="400" w:lineRule="atLeast"/>
      </w:pPr>
      <w:r>
        <w:rPr>
          <w:b w:val="true"/>
        </w:rPr>
        <w:t>其他资格：</w:t>
      </w:r>
      <w:r>
        <w:t xml:space="preserve"> 根据行业特性，可能需要特定的资格，如驾驶证（便于客户拜访）、特定行业的从业资格证书等 [[86]][[87]]。</w:t>
      </w:r>
    </w:p>
    <w:p>
      <w:pPr>
        <w:spacing w:after="400" w:line="400" w:lineRule="atLeast"/>
      </w:pPr>
      <w:r>
        <w:rPr>
          <w:b w:val="true"/>
          <w:sz w:val="26"/>
        </w:rPr>
        <w:t xml:space="preserve">4.4 职责与要求的关联性分析及简历撰写策略</w:t>
      </w:r>
    </w:p>
    <w:p>
      <w:pPr>
        <w:spacing w:after="400" w:line="400" w:lineRule="atLeast"/>
      </w:pPr>
      <w:r>
        <w:t>销售岗位的简历必须像一份战功赫赫的战报，直接、有力地展示价值。</w:t>
      </w:r>
    </w:p>
    <w:p>
      <w:pPr>
        <w:numPr>
          <w:ilvl w:val="-1"/>
          <w:numId w:val="3"/>
        </w:numPr>
        <w:spacing w:after="400" w:line="400" w:lineRule="atLeast"/>
      </w:pPr>
      <w:r>
        <w:rPr>
          <w:b w:val="true"/>
        </w:rPr>
        <w:t>策略一：业绩为王，数字说话。</w:t>
      </w:r>
      <w:r>
        <w:t xml:space="preserve"> 简历的核心应该是“工作业绩”或“销售成就”部分，而不是“工作职责”的简单罗列。将所有的成就都用具体的数字来量化，这是最有说服力的硬性证明。这直接回应了“销售目标达成” [[88]][[89]]这一核心职责。</w:t>
      </w:r>
    </w:p>
    <w:p>
      <w:pPr>
        <w:numPr>
          <w:ilvl w:val="-1"/>
          <w:numId w:val="3"/>
        </w:numPr>
        <w:spacing w:after="400" w:line="400" w:lineRule="atLeast"/>
      </w:pPr>
      <w:r>
        <w:rPr>
          <w:b w:val="true"/>
        </w:rPr>
        <w:t>策略二：突出客户开发与管理能力。</w:t>
      </w:r>
      <w:r>
        <w:t xml:space="preserve"> 在项目或工作经历描述中，要具体说明自己是如何进行“客户开发与维护”的 [[90]]。例如：“通过线上内容营销和线下行业峰会相结合的方式，独立开拓了XX行业头部客户。并通过定期的技术交流和高层拜访，将客户关系从初次合作提升为战略合作伙伴，年度复购率达到90%。”</w:t>
      </w:r>
    </w:p>
    <w:p>
      <w:pPr>
        <w:numPr>
          <w:ilvl w:val="-1"/>
          <w:numId w:val="3"/>
        </w:numPr>
        <w:spacing w:after="400" w:line="400" w:lineRule="atLeast"/>
      </w:pPr>
      <w:r>
        <w:rPr>
          <w:b w:val="true"/>
        </w:rPr>
        <w:t>策略三：体现策略性思考。</w:t>
      </w:r>
      <w:r>
        <w:t xml:space="preserve"> 不要把自己塑造成一个只会执行的销售员。通过描述自己如何进行“市场分析与策略”制定 [[91]][[92]]来展示自己的思考深度。例如：“通过分析竞争对手的价格策略，向公司提出差异化的增值服务方案，成功在价格战中赢得XX项目，并提升了10%的利润率。”</w:t>
      </w:r>
    </w:p>
    <w:p>
      <w:pPr>
        <w:numPr>
          <w:ilvl w:val="-1"/>
          <w:numId w:val="3"/>
        </w:numPr>
        <w:spacing w:after="400" w:line="400" w:lineRule="atLeast"/>
      </w:pPr>
      <w:r>
        <w:rPr>
          <w:b w:val="true"/>
        </w:rPr>
        <w:t>策略四：强调软技能的硬性体现。</w:t>
      </w:r>
      <w:r>
        <w:t xml:space="preserve"> 虽然沟通、谈判能力 [[93]][[94]]是软技能，但可以通过结果来硬性体现。例如：“主导了与XX公司的商务谈判，在多轮博弈中，为公司争取到优于常规15%的付款条件，并成功签约3年长单。” 这就是将谈判能力这一软技能，物化为了可衡量的硬性成果。</w:t>
      </w:r>
    </w:p>
    <w:p>
      <w:pPr>
        <w:spacing w:after="400" w:line="400" w:lineRule="atLeast"/>
      </w:pPr>
      <w:r>
        <w:t>通过这种方式，销售简历能够超越职责的描述，直接向招聘方展示候选人作为“价值创造者”的核心能力，这正是所有销售岗位所追求的终极目标。</w:t>
      </w:r>
    </w:p>
    <w:p>
      <w:pPr>
        <w:spacing w:after="400" w:line="400" w:lineRule="atLeast"/>
      </w:pPr>
      <w:r>
        <w:rPr>
          <w:b w:val="true"/>
          <w:sz w:val="30"/>
        </w:rPr>
        <w:t>第五部分：职能类岗位分析（人力资源、财务）</w:t>
      </w:r>
    </w:p>
    <w:p>
      <w:pPr>
        <w:spacing w:after="400" w:line="400" w:lineRule="atLeast"/>
      </w:pPr>
      <w:r>
        <w:rPr>
          <w:b w:val="true"/>
          <w:sz w:val="26"/>
        </w:rPr>
        <w:t xml:space="preserve">5.1 人力资源专员岗位分析</w:t>
      </w:r>
    </w:p>
    <w:p>
      <w:pPr>
        <w:spacing w:after="400" w:line="400" w:lineRule="atLeast"/>
      </w:pPr>
      <w:r>
        <w:rPr>
          <w:b w:val="true"/>
          <w:sz w:val="24"/>
        </w:rPr>
        <w:t xml:space="preserve">5.1.1 岗位概述</w:t>
      </w:r>
    </w:p>
    <w:p>
      <w:pPr>
        <w:spacing w:after="400" w:line="400" w:lineRule="atLeast"/>
      </w:pPr>
      <w:r>
        <w:t>人力资源（HR）是组织的中枢神经系统之一，负责人力资本的“选、育、用、留”等关键环节。人力资源专员是HR体系的基石，他们负责执行具体的人事管理任务，确保组织人力资源工作的顺畅、合规和高效。</w:t>
      </w:r>
    </w:p>
    <w:p>
      <w:pPr>
        <w:spacing w:after="400" w:line="400" w:lineRule="atLeast"/>
      </w:pPr>
      <w:r>
        <w:rPr>
          <w:b w:val="true"/>
          <w:sz w:val="24"/>
        </w:rPr>
        <w:t xml:space="preserve">5.1.2 核心职责深度解析</w:t>
      </w:r>
    </w:p>
    <w:p>
      <w:pPr>
        <w:spacing w:after="400" w:line="400" w:lineRule="atLeast"/>
      </w:pPr>
      <w:r>
        <w:t>人力资源专员的职责通常涵盖人力资源管理的六大模块，具体工作内容细致且繁杂：</w:t>
      </w:r>
    </w:p>
    <w:p>
      <w:pPr>
        <w:numPr>
          <w:ilvl w:val="-1"/>
          <w:numId w:val="26"/>
        </w:numPr>
        <w:spacing w:after="400" w:line="400" w:lineRule="atLeast"/>
      </w:pPr>
      <w:r>
        <w:rPr>
          <w:b w:val="true"/>
        </w:rPr>
        <w:t>招聘与配置：</w:t>
      </w:r>
      <w:r>
        <w:t xml:space="preserve"> 协助上级执行招聘计划，包括发布招聘信息、筛选简历、邀约面试、安排面试流程、办理员工入职手续等 [[95]][[96]]。</w:t>
      </w:r>
    </w:p>
    <w:p>
      <w:pPr>
        <w:numPr>
          <w:ilvl w:val="-1"/>
          <w:numId w:val="26"/>
        </w:numPr>
        <w:spacing w:after="400" w:line="400" w:lineRule="atLeast"/>
      </w:pPr>
      <w:r>
        <w:rPr>
          <w:b w:val="true"/>
        </w:rPr>
        <w:t>培训与开发：</w:t>
      </w:r>
      <w:r>
        <w:t xml:space="preserve"> 协助组织和实施新员工入职培训和在职员工的各类培训活动，管理培训档案，评估培训效果 [[97]][[98]]。</w:t>
      </w:r>
    </w:p>
    <w:p>
      <w:pPr>
        <w:numPr>
          <w:ilvl w:val="-1"/>
          <w:numId w:val="26"/>
        </w:numPr>
        <w:spacing w:after="400" w:line="400" w:lineRule="atLeast"/>
      </w:pPr>
      <w:r>
        <w:rPr>
          <w:b w:val="true"/>
        </w:rPr>
        <w:t>薪酬与福利：</w:t>
      </w:r>
      <w:r>
        <w:t xml:space="preserve"> 负责员工考勤数据的核对、薪资的计算与发放、社会保险及公积金的办理和缴纳、处理员工福利相关的咨询与事务 [[99]][[100]]。</w:t>
      </w:r>
    </w:p>
    <w:p>
      <w:pPr>
        <w:numPr>
          <w:ilvl w:val="-1"/>
          <w:numId w:val="26"/>
        </w:numPr>
        <w:spacing w:after="400" w:line="400" w:lineRule="atLeast"/>
      </w:pPr>
      <w:r>
        <w:rPr>
          <w:b w:val="true"/>
        </w:rPr>
        <w:t>绩效管理：</w:t>
      </w:r>
      <w:r>
        <w:t xml:space="preserve"> 协助推行公司的绩效管理制度，收集和整理绩效考核数据，进行初步的统计分析，并跟进绩效面谈的安排 [[101]]。</w:t>
      </w:r>
    </w:p>
    <w:p>
      <w:pPr>
        <w:numPr>
          <w:ilvl w:val="-1"/>
          <w:numId w:val="26"/>
        </w:numPr>
        <w:spacing w:after="400" w:line="400" w:lineRule="atLeast"/>
      </w:pPr>
      <w:r>
        <w:rPr>
          <w:b w:val="true"/>
        </w:rPr>
        <w:t>员工关系管理：</w:t>
      </w:r>
      <w:r>
        <w:t xml:space="preserve"> 负责员工劳动合同的签订、续签和管理，办理员工的离职手续，处理劳动纠纷，组织员工活动，营造积极的组织氛围，解决员工冲突 [[102]][[103]]。</w:t>
      </w:r>
    </w:p>
    <w:p>
      <w:pPr>
        <w:numPr>
          <w:ilvl w:val="-1"/>
          <w:numId w:val="26"/>
        </w:numPr>
        <w:spacing w:after="400" w:line="400" w:lineRule="atLeast"/>
      </w:pPr>
      <w:r>
        <w:rPr>
          <w:b w:val="true"/>
        </w:rPr>
        <w:t>人事行政与信息系统管理：</w:t>
      </w:r>
      <w:r>
        <w:t xml:space="preserve"> 维护和更新员工的人事信息档案，管理人力资源管理系统（HRIS），出具各类人事证明，确保人事数据的准确性和保密性 [[104]][[105]]。</w:t>
      </w:r>
    </w:p>
    <w:p>
      <w:pPr>
        <w:spacing w:after="400" w:line="400" w:lineRule="atLeast"/>
      </w:pPr>
      <w:r>
        <w:rPr>
          <w:b w:val="true"/>
          <w:sz w:val="24"/>
        </w:rPr>
        <w:t xml:space="preserve">5.1.3 简历中的硬性要求剖析</w:t>
      </w:r>
    </w:p>
    <w:p>
      <w:pPr>
        <w:numPr>
          <w:ilvl w:val="-1"/>
          <w:numId w:val="17"/>
        </w:numPr>
        <w:spacing w:after="400" w:line="400" w:lineRule="atLeast"/>
      </w:pPr>
      <w:r>
        <w:rPr>
          <w:b w:val="true"/>
        </w:rPr>
        <w:t>专业知识与法规掌握：</w:t>
      </w:r>
      <w:r>
        <w:t xml:space="preserve"> 这是HR岗位的立身之本。简历中必须明确体现出熟悉国家及地方的劳动法律法规（如《劳动合同法》）、社会保险政策等 [[106]][[107]]。对人力资源六大模块的理论知识有系统性了解是基本要求 [[108]][[109]]。</w:t>
      </w:r>
    </w:p>
    <w:p>
      <w:pPr>
        <w:numPr>
          <w:ilvl w:val="-1"/>
          <w:numId w:val="17"/>
        </w:numPr>
        <w:spacing w:after="400" w:line="400" w:lineRule="atLeast"/>
      </w:pPr>
      <w:r>
        <w:rPr>
          <w:b w:val="true"/>
        </w:rPr>
        <w:t>学历与专业背景：</w:t>
      </w:r>
      <w:r>
        <w:t xml:space="preserve"> 通常要求人力资源管理、工商管理、心理学、法学等相关专业的本科及以上学历 [[110]][[111]]。</w:t>
      </w:r>
    </w:p>
    <w:p>
      <w:pPr>
        <w:numPr>
          <w:ilvl w:val="-1"/>
          <w:numId w:val="17"/>
        </w:numPr>
        <w:spacing w:after="400" w:line="400" w:lineRule="atLeast"/>
      </w:pPr>
      <w:r>
        <w:rPr>
          <w:b w:val="true"/>
        </w:rPr>
        <w:t>相关工作经验：</w:t>
      </w:r>
      <w:r>
        <w:t xml:space="preserve"> 具备一定年限的人力资源相关工作经验是常见要求，例如1年或3年以上 [[112]][[113]]。简历中需具体说明在六大模块中具体负责过哪些工作。</w:t>
      </w:r>
    </w:p>
    <w:p>
      <w:pPr>
        <w:numPr>
          <w:ilvl w:val="-1"/>
          <w:numId w:val="17"/>
        </w:numPr>
        <w:spacing w:after="400" w:line="400" w:lineRule="atLeast"/>
      </w:pPr>
      <w:r>
        <w:rPr>
          <w:b w:val="true"/>
        </w:rPr>
        <w:t>专业证书：</w:t>
      </w:r>
      <w:r>
        <w:t xml:space="preserve"> 持有人力资源管理师（国家职业资格）、SHRM-CP、PHR等行业认可的专业证书是重要的加分项，能有力证明候选人的专业水平 [[114]][[115]][[116]]。</w:t>
      </w:r>
    </w:p>
    <w:p>
      <w:pPr>
        <w:numPr>
          <w:ilvl w:val="-1"/>
          <w:numId w:val="17"/>
        </w:numPr>
        <w:spacing w:after="400" w:line="400" w:lineRule="atLeast"/>
      </w:pPr>
      <w:r>
        <w:rPr>
          <w:b w:val="true"/>
        </w:rPr>
        <w:t>技术与工具技能：</w:t>
      </w:r>
      <w:r>
        <w:t xml:space="preserve"> 熟练使用Office办公软件，特别是Excel进行数据处理和分析，是必备技能 [[117]][[118]]。熟悉或使用过e-HR系统（如北森、用友、金蝶等）的经验也需在简历中注明。</w:t>
      </w:r>
    </w:p>
    <w:p>
      <w:pPr>
        <w:spacing w:after="400" w:line="400" w:lineRule="atLeast"/>
      </w:pPr>
      <w:r>
        <w:rPr>
          <w:b w:val="true"/>
          <w:sz w:val="24"/>
        </w:rPr>
        <w:t xml:space="preserve">5.1.4 职责与要求的关联性分析及简历撰写策略</w:t>
      </w:r>
    </w:p>
    <w:p>
      <w:pPr>
        <w:numPr>
          <w:ilvl w:val="-1"/>
          <w:numId w:val="11"/>
        </w:numPr>
        <w:spacing w:after="400" w:line="400" w:lineRule="atLeast"/>
      </w:pPr>
      <w:r>
        <w:rPr>
          <w:b w:val="true"/>
        </w:rPr>
        <w:t>策略一：模块化展示经验。</w:t>
      </w:r>
      <w:r>
        <w:t xml:space="preserve"> 在描述工作经历时，可以按照“招聘”、“薪酬福利”、“员工关系”等模块来组织内容，清晰地展示自己在各个模块的实践经验和掌握的硬性技能。</w:t>
      </w:r>
    </w:p>
    <w:p>
      <w:pPr>
        <w:numPr>
          <w:ilvl w:val="-1"/>
          <w:numId w:val="11"/>
        </w:numPr>
        <w:spacing w:after="400" w:line="400" w:lineRule="atLeast"/>
      </w:pPr>
      <w:r>
        <w:rPr>
          <w:b w:val="true"/>
        </w:rPr>
        <w:t>策略二：突出合规与效率。</w:t>
      </w:r>
      <w:r>
        <w:t xml:space="preserve"> HR工作强调准确和合规。简历中可以通过具体事例来体现。例如：“独立负责公司每月200名员工的薪资核算与社保公积金缴纳，两年内核算准确率100%，无一例劳动纠纷。”这直接体现了对薪酬模块和劳动法规的掌握。</w:t>
      </w:r>
    </w:p>
    <w:p>
      <w:pPr>
        <w:numPr>
          <w:ilvl w:val="-1"/>
          <w:numId w:val="11"/>
        </w:numPr>
        <w:spacing w:after="400" w:line="400" w:lineRule="atLeast"/>
      </w:pPr>
      <w:r>
        <w:rPr>
          <w:b w:val="true"/>
        </w:rPr>
        <w:t>策略三：量化招聘成果。</w:t>
      </w:r>
      <w:r>
        <w:t xml:space="preserve"> 招聘是HR工作中较容易量化的部分。可以这样描述：“在3个月内，通过多种渠道成功招聘30名软件工程师，平均招聘周期缩短了15%，满足了业务部门的紧急用人需求。”</w:t>
      </w:r>
    </w:p>
    <w:p>
      <w:pPr>
        <w:spacing w:after="400" w:line="400" w:lineRule="atLeast"/>
      </w:pPr>
      <w:r>
        <w:rPr>
          <w:b w:val="true"/>
          <w:sz w:val="26"/>
        </w:rPr>
        <w:t xml:space="preserve">5.2 财务岗位分析</w:t>
      </w:r>
    </w:p>
    <w:p>
      <w:pPr>
        <w:spacing w:after="400" w:line="400" w:lineRule="atLeast"/>
      </w:pPr>
      <w:r>
        <w:rPr>
          <w:b w:val="true"/>
          <w:sz w:val="24"/>
        </w:rPr>
        <w:t xml:space="preserve">5.2.1 岗位概述</w:t>
      </w:r>
    </w:p>
    <w:p>
      <w:pPr>
        <w:spacing w:after="400" w:line="400" w:lineRule="atLeast"/>
      </w:pPr>
      <w:r>
        <w:t>财务岗位是企业经济活动的记录者、监督者和分析者，负责确保企业资金流的健康、合规和高效。从基础的会计核算到复杂的财务分析，财务人员的工作贯穿于企业经营的每一个环节，是企业决策的重要支持。</w:t>
      </w:r>
    </w:p>
    <w:p>
      <w:pPr>
        <w:spacing w:after="400" w:line="400" w:lineRule="atLeast"/>
      </w:pPr>
      <w:r>
        <w:rPr>
          <w:b w:val="true"/>
          <w:sz w:val="24"/>
        </w:rPr>
        <w:t xml:space="preserve">5.2.2 核心职责深度解析</w:t>
      </w:r>
    </w:p>
    <w:p>
      <w:pPr>
        <w:spacing w:after="400" w:line="400" w:lineRule="atLeast"/>
      </w:pPr>
      <w:r>
        <w:t>财务岗位的职责根据层级和细分领域（如会计、出纳、财务分析等）有所不同，但核心职责包括：</w:t>
      </w:r>
    </w:p>
    <w:p>
      <w:pPr>
        <w:numPr>
          <w:ilvl w:val="-1"/>
          <w:numId w:val="4"/>
        </w:numPr>
        <w:spacing w:after="400" w:line="400" w:lineRule="atLeast"/>
      </w:pPr>
      <w:r>
        <w:rPr>
          <w:b w:val="true"/>
        </w:rPr>
        <w:t>会计核算与账务处理：</w:t>
      </w:r>
      <w:r>
        <w:t xml:space="preserve"> 负责日常的账务处理，包括审核原始凭证、编制记账凭证、登记各类账簿，确保账实、账证、账账相符 [[119]]。</w:t>
      </w:r>
    </w:p>
    <w:p>
      <w:pPr>
        <w:numPr>
          <w:ilvl w:val="-1"/>
          <w:numId w:val="4"/>
        </w:numPr>
        <w:spacing w:after="400" w:line="400" w:lineRule="atLeast"/>
      </w:pPr>
      <w:r>
        <w:rPr>
          <w:b w:val="true"/>
        </w:rPr>
        <w:t>财务报表编制：</w:t>
      </w:r>
      <w:r>
        <w:t xml:space="preserve"> 按照会计准则的要求，定期编制资产负债表、利润表、现金流量表等财务报表，并确保报表的准确性和及时性 [[120]]。</w:t>
      </w:r>
    </w:p>
    <w:p>
      <w:pPr>
        <w:numPr>
          <w:ilvl w:val="-1"/>
          <w:numId w:val="4"/>
        </w:numPr>
        <w:spacing w:after="400" w:line="400" w:lineRule="atLeast"/>
      </w:pPr>
      <w:r>
        <w:rPr>
          <w:b w:val="true"/>
        </w:rPr>
        <w:t>税务管理与合规：</w:t>
      </w:r>
      <w:r>
        <w:t xml:space="preserve"> 负责企业的税务申报、税款缴纳、发票管理等工作，熟悉并运用国家财经法律和税收法规，进行合理的税务筹划，规避税务风险 [[121]][[122]]。</w:t>
      </w:r>
    </w:p>
    <w:p>
      <w:pPr>
        <w:numPr>
          <w:ilvl w:val="-1"/>
          <w:numId w:val="4"/>
        </w:numPr>
        <w:spacing w:after="400" w:line="400" w:lineRule="atLeast"/>
      </w:pPr>
      <w:r>
        <w:rPr>
          <w:b w:val="true"/>
        </w:rPr>
        <w:t>成本控制与预算管理：</w:t>
      </w:r>
      <w:r>
        <w:t xml:space="preserve"> 进行成本的核算、分析和控制，参与公司年度预算的编制、执行和监督，对预算执行情况进行分析，提出改进建议 [[123]][[124]]。</w:t>
      </w:r>
    </w:p>
    <w:p>
      <w:pPr>
        <w:numPr>
          <w:ilvl w:val="-1"/>
          <w:numId w:val="4"/>
        </w:numPr>
        <w:spacing w:after="400" w:line="400" w:lineRule="atLeast"/>
      </w:pPr>
      <w:r>
        <w:rPr>
          <w:b w:val="true"/>
        </w:rPr>
        <w:t>资金管理：</w:t>
      </w:r>
      <w:r>
        <w:t xml:space="preserve"> 负责公司的资金收付、银行账户管理、融资等工作，确保公司资金的安全和高效运作。</w:t>
      </w:r>
    </w:p>
    <w:p>
      <w:pPr>
        <w:numPr>
          <w:ilvl w:val="-1"/>
          <w:numId w:val="4"/>
        </w:numPr>
        <w:spacing w:after="400" w:line="400" w:lineRule="atLeast"/>
      </w:pPr>
      <w:r>
        <w:rPr>
          <w:b w:val="true"/>
        </w:rPr>
        <w:t>财务分析与决策支持：</w:t>
      </w:r>
      <w:r>
        <w:t xml:space="preserve"> 基于财务数据，对公司的经营状况、盈利能力、偿债能力等进行深入分析，撰写财务分析报告，为管理层的决策提供数据支持 [[125]][[126]]。</w:t>
      </w:r>
    </w:p>
    <w:p>
      <w:pPr>
        <w:spacing w:after="400" w:line="400" w:lineRule="atLeast"/>
      </w:pPr>
      <w:r>
        <w:rPr>
          <w:b w:val="true"/>
          <w:sz w:val="24"/>
        </w:rPr>
        <w:t xml:space="preserve">5.2.3 简历中的硬性要求剖析</w:t>
      </w:r>
    </w:p>
    <w:p>
      <w:pPr>
        <w:numPr>
          <w:ilvl w:val="-1"/>
          <w:numId w:val="23"/>
        </w:numPr>
        <w:spacing w:after="400" w:line="400" w:lineRule="atLeast"/>
      </w:pPr>
      <w:r>
        <w:rPr>
          <w:b w:val="true"/>
        </w:rPr>
        <w:t>专业背景与资格证书：</w:t>
      </w:r>
      <w:r>
        <w:t xml:space="preserve"> 这是财务岗位的“敲门砖”。要求财务、会计、审计等相关专业本科及以上学历 [[127]][[128]]。持有初级/中级会计职称、注册会计师（CPA）、ACCA等专业证书是极强的竞争力体现 [[129]][[130]]。</w:t>
      </w:r>
    </w:p>
    <w:p>
      <w:pPr>
        <w:numPr>
          <w:ilvl w:val="-1"/>
          <w:numId w:val="23"/>
        </w:numPr>
        <w:spacing w:after="400" w:line="400" w:lineRule="atLeast"/>
      </w:pPr>
      <w:r>
        <w:rPr>
          <w:b w:val="true"/>
        </w:rPr>
        <w:t>工作经验：</w:t>
      </w:r>
      <w:r>
        <w:t xml:space="preserve"> 要求具备一定年限的相关财务工作经验，特别是大中型企业或特定行业（如制造业、互联网、金融）的财务经验 [[131]][[132]][[133]]。</w:t>
      </w:r>
    </w:p>
    <w:p>
      <w:pPr>
        <w:numPr>
          <w:ilvl w:val="-1"/>
          <w:numId w:val="23"/>
        </w:numPr>
        <w:spacing w:after="400" w:line="400" w:lineRule="atLeast"/>
      </w:pPr>
      <w:r>
        <w:rPr>
          <w:b w:val="true"/>
        </w:rPr>
        <w:t>专业知识与技能：</w:t>
      </w:r>
      <w:r>
        <w:t xml:space="preserve"> 必须熟练掌握会计准则、税法等财经法规 [[134]][[135]]。具备全面的财务知识，包括财务核算、税务、预算管理、成本控制、财务分析等 [[136]][[137]]。</w:t>
      </w:r>
    </w:p>
    <w:p>
      <w:pPr>
        <w:numPr>
          <w:ilvl w:val="-1"/>
          <w:numId w:val="23"/>
        </w:numPr>
        <w:spacing w:after="400" w:line="400" w:lineRule="atLeast"/>
      </w:pPr>
      <w:r>
        <w:rPr>
          <w:b w:val="true"/>
        </w:rPr>
        <w:t>财务软件与办公工具：</w:t>
      </w:r>
      <w:r>
        <w:t xml:space="preserve"> 熟练使用至少一种主流财务软件（如金蝶、用友）和ERP系统（如SAP, Oracle）是必备要求 [[138]][[139]][[140]]。精通Excel，能够运用函数、数据透视表等进行复杂的数据处理和分析，是核心硬技能 [[141]]。</w:t>
      </w:r>
    </w:p>
    <w:p>
      <w:pPr>
        <w:spacing w:after="400" w:line="400" w:lineRule="atLeast"/>
      </w:pPr>
      <w:r>
        <w:rPr>
          <w:b w:val="true"/>
          <w:sz w:val="24"/>
        </w:rPr>
        <w:t xml:space="preserve">5.2.4 职责与要求的关联性分析及简历撰写策略</w:t>
      </w:r>
    </w:p>
    <w:p>
      <w:pPr>
        <w:numPr>
          <w:ilvl w:val="-1"/>
          <w:numId w:val="15"/>
        </w:numPr>
        <w:spacing w:after="400" w:line="400" w:lineRule="atLeast"/>
      </w:pPr>
      <w:r>
        <w:rPr>
          <w:b w:val="true"/>
        </w:rPr>
        <w:t>策略一：证书前置，专业先行。</w:t>
      </w:r>
      <w:r>
        <w:t xml:space="preserve"> 在简历的突出位置（如个人信息栏或教育背景后），明确列出自己的专业资格证书，这是最直接的硬性要求展示。</w:t>
      </w:r>
    </w:p>
    <w:p>
      <w:pPr>
        <w:numPr>
          <w:ilvl w:val="-1"/>
          <w:numId w:val="15"/>
        </w:numPr>
        <w:spacing w:after="400" w:line="400" w:lineRule="atLeast"/>
      </w:pPr>
      <w:r>
        <w:rPr>
          <w:b w:val="true"/>
        </w:rPr>
        <w:t>策略二：用数字体现严谨与价值。</w:t>
      </w:r>
      <w:r>
        <w:t xml:space="preserve"> 财务工作与数字紧密相关，简历也应如此。例如：“负责公司全盘账务处理，每月处理凭证约500张，确保账务处理的及时性和准确性。通过对成本项目的精细化分析，提出3项成本节约建议，年度累计为公司节省成本约50万元。”</w:t>
      </w:r>
    </w:p>
    <w:p>
      <w:pPr>
        <w:numPr>
          <w:ilvl w:val="-1"/>
          <w:numId w:val="15"/>
        </w:numPr>
        <w:spacing w:after="400" w:line="400" w:lineRule="atLeast"/>
      </w:pPr>
      <w:r>
        <w:rPr>
          <w:b w:val="true"/>
        </w:rPr>
        <w:t>策略三：突出软件与系统能力。</w:t>
      </w:r>
      <w:r>
        <w:t xml:space="preserve"> 在技能清单和工作描述中，明确指出自己熟练使用的财务软件和ERP系统名称，并可以结合实例说明。例如：“熟练操作SAP FICO模块，独立完成了应收账款模块的月度结账与对账工作。”</w:t>
      </w:r>
    </w:p>
    <w:p>
      <w:pPr>
        <w:spacing w:after="400" w:line="400" w:lineRule="atLeast"/>
      </w:pPr>
      <w:r>
        <w:rPr>
          <w:b w:val="true"/>
          <w:sz w:val="30"/>
        </w:rPr>
        <w:t>第六部分：市场、运营与设计类岗位分析</w:t>
      </w:r>
    </w:p>
    <w:p>
      <w:pPr>
        <w:spacing w:after="400" w:line="400" w:lineRule="atLeast"/>
      </w:pPr>
      <w:r>
        <w:rPr>
          <w:b w:val="true"/>
          <w:sz w:val="26"/>
        </w:rPr>
        <w:t xml:space="preserve">6.1 市场岗位分析</w:t>
      </w:r>
    </w:p>
    <w:p>
      <w:pPr>
        <w:spacing w:after="400" w:line="400" w:lineRule="atLeast"/>
      </w:pPr>
      <w:r>
        <w:rPr>
          <w:b w:val="true"/>
          <w:sz w:val="24"/>
        </w:rPr>
        <w:t xml:space="preserve">6.1.1 岗位概述</w:t>
      </w:r>
    </w:p>
    <w:p>
      <w:pPr>
        <w:spacing w:after="400" w:line="400" w:lineRule="atLeast"/>
      </w:pPr>
      <w:r>
        <w:t>市场岗位是企业品牌形象的塑造者、产品价值的传播者和市场需求的洞察者。他们通过各种营销手段，建立和维护品牌与消费者之间的连接，最终驱动业务增长。</w:t>
      </w:r>
    </w:p>
    <w:p>
      <w:pPr>
        <w:spacing w:after="400" w:line="400" w:lineRule="atLeast"/>
      </w:pPr>
      <w:r>
        <w:rPr>
          <w:b w:val="true"/>
          <w:sz w:val="24"/>
        </w:rPr>
        <w:t xml:space="preserve">6.1.2 核心职责深度解析</w:t>
      </w:r>
    </w:p>
    <w:p>
      <w:pPr>
        <w:numPr>
          <w:ilvl w:val="-1"/>
          <w:numId w:val="1"/>
        </w:numPr>
        <w:spacing w:after="400" w:line="400" w:lineRule="atLeast"/>
      </w:pPr>
      <w:r>
        <w:rPr>
          <w:b w:val="true"/>
        </w:rPr>
        <w:t>市场调研与分析：</w:t>
      </w:r>
      <w:r>
        <w:t xml:space="preserve"> 收集和分析市场数据、消费者行为、竞争对手动态，为营销策略的制定提供洞察和依据 [[142]][[143]]。</w:t>
      </w:r>
    </w:p>
    <w:p>
      <w:pPr>
        <w:numPr>
          <w:ilvl w:val="-1"/>
          <w:numId w:val="1"/>
        </w:numPr>
        <w:spacing w:after="400" w:line="400" w:lineRule="atLeast"/>
      </w:pPr>
      <w:r>
        <w:rPr>
          <w:b w:val="true"/>
        </w:rPr>
        <w:t>营销战略与规划：</w:t>
      </w:r>
      <w:r>
        <w:t xml:space="preserve"> 制定整体市场营销战略、品牌定位策略和年度营销计划，并进行预算管理 [[144]][[145]]。</w:t>
      </w:r>
    </w:p>
    <w:p>
      <w:pPr>
        <w:numPr>
          <w:ilvl w:val="-1"/>
          <w:numId w:val="1"/>
        </w:numPr>
        <w:spacing w:after="400" w:line="400" w:lineRule="atLeast"/>
      </w:pPr>
      <w:r>
        <w:rPr>
          <w:b w:val="true"/>
        </w:rPr>
        <w:t>品牌建设与推广：</w:t>
      </w:r>
      <w:r>
        <w:t xml:space="preserve"> 负责品牌形象的建立与维护，策划并执行线上线下品牌推广活动，提升品牌知名度和美誉度 [[146]][[147]]。</w:t>
      </w:r>
    </w:p>
    <w:p>
      <w:pPr>
        <w:numPr>
          <w:ilvl w:val="-1"/>
          <w:numId w:val="1"/>
        </w:numPr>
        <w:spacing w:after="400" w:line="400" w:lineRule="atLeast"/>
      </w:pPr>
      <w:r>
        <w:rPr>
          <w:b w:val="true"/>
        </w:rPr>
        <w:t>市场活动策划与执行：</w:t>
      </w:r>
      <w:r>
        <w:t xml:space="preserve"> 策划、组织和执行各类市场活动，如产品发布会、行业展会、促销活动等，以吸引潜在客户，促进销售 [[148]]。</w:t>
      </w:r>
    </w:p>
    <w:p>
      <w:pPr>
        <w:numPr>
          <w:ilvl w:val="-1"/>
          <w:numId w:val="1"/>
        </w:numPr>
        <w:spacing w:after="400" w:line="400" w:lineRule="atLeast"/>
      </w:pPr>
      <w:r>
        <w:rPr>
          <w:b w:val="true"/>
        </w:rPr>
        <w:t>渠道拓展与管理：</w:t>
      </w:r>
      <w:r>
        <w:t xml:space="preserve"> 开发和维护各类营销渠道，包括线上（如社交媒体、搜索引擎）和线下渠道，并评估渠道效果 [[149]]。</w:t>
      </w:r>
    </w:p>
    <w:p>
      <w:pPr>
        <w:numPr>
          <w:ilvl w:val="-1"/>
          <w:numId w:val="1"/>
        </w:numPr>
        <w:spacing w:after="400" w:line="400" w:lineRule="atLeast"/>
      </w:pPr>
      <w:r>
        <w:rPr>
          <w:b w:val="true"/>
        </w:rPr>
        <w:t>数据分析与效果评估：</w:t>
      </w:r>
      <w:r>
        <w:t xml:space="preserve"> 跟踪和分析各项营销活动的数据，评估营销效果（ROI），并基于数据持续优化营销策略 [[150]]。</w:t>
      </w:r>
    </w:p>
    <w:p>
      <w:pPr>
        <w:spacing w:after="400" w:line="400" w:lineRule="atLeast"/>
      </w:pPr>
      <w:r>
        <w:rPr>
          <w:b w:val="true"/>
          <w:sz w:val="24"/>
        </w:rPr>
        <w:t xml:space="preserve">6.1.3 简历中的硬性要求剖析</w:t>
      </w:r>
    </w:p>
    <w:p>
      <w:pPr>
        <w:numPr>
          <w:ilvl w:val="-1"/>
          <w:numId w:val="27"/>
        </w:numPr>
        <w:spacing w:after="400" w:line="400" w:lineRule="atLeast"/>
      </w:pPr>
      <w:r>
        <w:rPr>
          <w:b w:val="true"/>
        </w:rPr>
        <w:t>学历与专业背景：</w:t>
      </w:r>
      <w:r>
        <w:t xml:space="preserve"> 通常要求市场营销、广告学、新闻传播、工商管理等相关专业本科及以上学历 [[151]][[152]]。</w:t>
      </w:r>
    </w:p>
    <w:p>
      <w:pPr>
        <w:numPr>
          <w:ilvl w:val="-1"/>
          <w:numId w:val="27"/>
        </w:numPr>
        <w:spacing w:after="400" w:line="400" w:lineRule="atLeast"/>
      </w:pPr>
      <w:r>
        <w:rPr>
          <w:b w:val="true"/>
        </w:rPr>
        <w:t>工作经验与成功案例：</w:t>
      </w:r>
      <w:r>
        <w:t xml:space="preserve"> 具备相关行业市场工作经验，并能提供成功的营销案例是核心要求 [[153]][[154]]。简历中需要详细描述自己主导或参与的关键营销项目。</w:t>
      </w:r>
    </w:p>
    <w:p>
      <w:pPr>
        <w:numPr>
          <w:ilvl w:val="-1"/>
          <w:numId w:val="27"/>
        </w:numPr>
        <w:spacing w:after="400" w:line="400" w:lineRule="atLeast"/>
      </w:pPr>
      <w:r>
        <w:rPr>
          <w:b w:val="true"/>
        </w:rPr>
        <w:t>专业技能与工具：</w:t>
      </w:r>
    </w:p>
    <w:p>
      <w:pPr>
        <w:numPr>
          <w:ilvl w:val="-1"/>
          <w:numId w:val="19"/>
        </w:numPr>
        <w:spacing w:after="400" w:line="400" w:lineRule="atLeast"/>
      </w:pPr>
      <w:r>
        <w:rPr>
          <w:b w:val="true"/>
        </w:rPr>
        <w:t>数据分析能力：</w:t>
      </w:r>
      <w:r>
        <w:t xml:space="preserve"> 熟练使用Excel、SPSS或Google Analytics等工具进行市场数据分析 [[155]][[156]]。</w:t>
      </w:r>
    </w:p>
    <w:p>
      <w:pPr>
        <w:numPr>
          <w:ilvl w:val="-1"/>
          <w:numId w:val="19"/>
        </w:numPr>
        <w:spacing w:after="400" w:line="400" w:lineRule="atLeast"/>
      </w:pPr>
      <w:r>
        <w:rPr>
          <w:b w:val="true"/>
        </w:rPr>
        <w:t>文案与策划能力：</w:t>
      </w:r>
      <w:r>
        <w:t xml:space="preserve"> 具备优秀的文案撰写和营销活动策划能力。</w:t>
      </w:r>
    </w:p>
    <w:p>
      <w:pPr>
        <w:numPr>
          <w:ilvl w:val="-1"/>
          <w:numId w:val="19"/>
        </w:numPr>
        <w:spacing w:after="400" w:line="400" w:lineRule="atLeast"/>
      </w:pPr>
      <w:r>
        <w:rPr>
          <w:b w:val="true"/>
        </w:rPr>
        <w:t>渠道知识：</w:t>
      </w:r>
      <w:r>
        <w:t xml:space="preserve"> 熟悉特定营销渠道的运作模式，如SEO/SEM、社交媒体营销、内容营销等。</w:t>
      </w:r>
    </w:p>
    <w:p>
      <w:pPr>
        <w:numPr>
          <w:ilvl w:val="-1"/>
          <w:numId w:val="19"/>
        </w:numPr>
        <w:spacing w:after="400" w:line="400" w:lineRule="atLeast"/>
      </w:pPr>
      <w:r>
        <w:rPr>
          <w:b w:val="true"/>
        </w:rPr>
        <w:t>办公软件：</w:t>
      </w:r>
      <w:r>
        <w:t xml:space="preserve"> 熟练使用Office办公软件，特别是PPT，用于制作方案和报告。</w:t>
      </w:r>
    </w:p>
    <w:p>
      <w:pPr>
        <w:spacing w:after="400" w:line="400" w:lineRule="atLeast"/>
      </w:pPr>
      <w:r>
        <w:rPr>
          <w:b w:val="true"/>
          <w:sz w:val="24"/>
        </w:rPr>
        <w:t xml:space="preserve">6.1.4 简历撰写策略</w:t>
      </w:r>
    </w:p>
    <w:p>
      <w:pPr>
        <w:numPr>
          <w:ilvl w:val="-1"/>
          <w:numId w:val="9"/>
        </w:numPr>
        <w:spacing w:after="400" w:line="400" w:lineRule="atLeast"/>
      </w:pPr>
      <w:r>
        <w:rPr>
          <w:b w:val="true"/>
        </w:rPr>
        <w:t>策略：项目导向，量化成果。</w:t>
      </w:r>
      <w:r>
        <w:t xml:space="preserve"> 市场工作的简历应围绕“项目”展开。对于每一个项目，清晰描述项目目标、你的角色、采取的策略、执行过程和最终的量化成果。例如：“主导XX产品上市推广项目，通过社交媒体矩阵传播和KOL合作，实现3个月内产品曝光量达5000万次，直接带动销售额增长30%，ROI达到3.5。” [[157]]</w:t>
      </w:r>
    </w:p>
    <w:p>
      <w:pPr>
        <w:spacing w:after="400" w:line="400" w:lineRule="atLeast"/>
      </w:pPr>
      <w:r>
        <w:rPr>
          <w:b w:val="true"/>
          <w:sz w:val="26"/>
        </w:rPr>
        <w:t xml:space="preserve">6.2 运营岗位分析</w:t>
      </w:r>
    </w:p>
    <w:p>
      <w:pPr>
        <w:spacing w:after="400" w:line="400" w:lineRule="atLeast"/>
      </w:pPr>
      <w:r>
        <w:rPr>
          <w:b w:val="true"/>
          <w:sz w:val="24"/>
        </w:rPr>
        <w:t xml:space="preserve">6.2.1 岗位概述</w:t>
      </w:r>
    </w:p>
    <w:p>
      <w:pPr>
        <w:spacing w:after="400" w:line="400" w:lineRule="atLeast"/>
      </w:pPr>
      <w:r>
        <w:t>运营岗位是连接产品与用户的桥梁，其核心目标是围绕着用户生命周期（拉新、促活、留存、转化、裂变），通过一系列精细化的手段，提升用户价值和产品价值。</w:t>
      </w:r>
    </w:p>
    <w:p>
      <w:pPr>
        <w:spacing w:after="400" w:line="400" w:lineRule="atLeast"/>
      </w:pPr>
      <w:r>
        <w:rPr>
          <w:b w:val="true"/>
          <w:sz w:val="24"/>
        </w:rPr>
        <w:t xml:space="preserve">6.2.2 核心职责深度解析</w:t>
      </w:r>
    </w:p>
    <w:p>
      <w:pPr>
        <w:numPr>
          <w:ilvl w:val="-1"/>
          <w:numId w:val="8"/>
        </w:numPr>
        <w:spacing w:after="400" w:line="400" w:lineRule="atLeast"/>
      </w:pPr>
      <w:r>
        <w:rPr>
          <w:b w:val="true"/>
        </w:rPr>
        <w:t>用户增长（拉新）：</w:t>
      </w:r>
      <w:r>
        <w:t xml:space="preserve"> 通过各种渠道和策略获取新用户。</w:t>
      </w:r>
    </w:p>
    <w:p>
      <w:pPr>
        <w:numPr>
          <w:ilvl w:val="-1"/>
          <w:numId w:val="8"/>
        </w:numPr>
        <w:spacing w:after="400" w:line="400" w:lineRule="atLeast"/>
      </w:pPr>
      <w:r>
        <w:rPr>
          <w:b w:val="true"/>
        </w:rPr>
        <w:t>用户激活与留存：</w:t>
      </w:r>
      <w:r>
        <w:t xml:space="preserve"> 设计和执行运营活动、搭建用户成长体系，提升用户活跃度和留存率。</w:t>
      </w:r>
    </w:p>
    <w:p>
      <w:pPr>
        <w:numPr>
          <w:ilvl w:val="-1"/>
          <w:numId w:val="8"/>
        </w:numPr>
        <w:spacing w:after="400" w:line="400" w:lineRule="atLeast"/>
      </w:pPr>
      <w:r>
        <w:rPr>
          <w:b w:val="true"/>
        </w:rPr>
        <w:t>内容运营：</w:t>
      </w:r>
      <w:r>
        <w:t xml:space="preserve"> 策划、生产和分发高质量内容，以吸引和维护用户。</w:t>
      </w:r>
    </w:p>
    <w:p>
      <w:pPr>
        <w:numPr>
          <w:ilvl w:val="-1"/>
          <w:numId w:val="8"/>
        </w:numPr>
        <w:spacing w:after="400" w:line="400" w:lineRule="atLeast"/>
      </w:pPr>
      <w:r>
        <w:rPr>
          <w:b w:val="true"/>
        </w:rPr>
        <w:t>活动策划与执行：</w:t>
      </w:r>
      <w:r>
        <w:t xml:space="preserve"> 策划线上线下活动，以达成拉新、促活或转化的目标。</w:t>
      </w:r>
    </w:p>
    <w:p>
      <w:pPr>
        <w:numPr>
          <w:ilvl w:val="-1"/>
          <w:numId w:val="8"/>
        </w:numPr>
        <w:spacing w:after="400" w:line="400" w:lineRule="atLeast"/>
      </w:pPr>
      <w:r>
        <w:rPr>
          <w:b w:val="true"/>
        </w:rPr>
        <w:t>数据分析与策略优化：</w:t>
      </w:r>
      <w:r>
        <w:t xml:space="preserve"> 监控运营核心指标，通过数据分析发现问题，并持续优化运营策略 [[158]][[159]]。</w:t>
      </w:r>
    </w:p>
    <w:p>
      <w:pPr>
        <w:numPr>
          <w:ilvl w:val="-1"/>
          <w:numId w:val="8"/>
        </w:numPr>
        <w:spacing w:after="400" w:line="400" w:lineRule="atLeast"/>
      </w:pPr>
      <w:r>
        <w:rPr>
          <w:b w:val="true"/>
        </w:rPr>
        <w:t>流程优化与效率提升：</w:t>
      </w:r>
      <w:r>
        <w:t xml:space="preserve"> 梳理和优化运营流程，提升工作效率 [[160]][[161]]。</w:t>
      </w:r>
    </w:p>
    <w:p>
      <w:pPr>
        <w:spacing w:after="400" w:line="400" w:lineRule="atLeast"/>
      </w:pPr>
      <w:r>
        <w:rPr>
          <w:b w:val="true"/>
          <w:sz w:val="24"/>
        </w:rPr>
        <w:t xml:space="preserve">6.2.3 简历中的硬性要求剖析</w:t>
      </w:r>
    </w:p>
    <w:p>
      <w:pPr>
        <w:numPr>
          <w:ilvl w:val="-1"/>
          <w:numId w:val="16"/>
        </w:numPr>
        <w:spacing w:after="400" w:line="400" w:lineRule="atLeast"/>
      </w:pPr>
      <w:r>
        <w:rPr>
          <w:b w:val="true"/>
        </w:rPr>
        <w:t>数据分析能力：</w:t>
      </w:r>
      <w:r>
        <w:t xml:space="preserve"> 这是运营岗位的核心硬性技能。简历必须体现出使用工具（如Excel, SQL, Google Analytics）进行数据分析，并基于分析结果驱动决策的能力 [[162]][[163]]。</w:t>
      </w:r>
    </w:p>
    <w:p>
      <w:pPr>
        <w:numPr>
          <w:ilvl w:val="-1"/>
          <w:numId w:val="16"/>
        </w:numPr>
        <w:spacing w:after="400" w:line="400" w:lineRule="atLeast"/>
      </w:pPr>
      <w:r>
        <w:rPr>
          <w:b w:val="true"/>
        </w:rPr>
        <w:t>工具使用能力：</w:t>
      </w:r>
      <w:r>
        <w:t xml:space="preserve"> 熟悉并能熟练运用特定领域的运营工具，如内容管理系统（CMS）、客户关系管理系统（CRM）、营销自动化工具、项目管理工具（Jira, 飞书）等 [[164]][[165]][[166]]。</w:t>
      </w:r>
    </w:p>
    <w:p>
      <w:pPr>
        <w:numPr>
          <w:ilvl w:val="-1"/>
          <w:numId w:val="16"/>
        </w:numPr>
        <w:spacing w:after="400" w:line="400" w:lineRule="atLeast"/>
      </w:pPr>
      <w:r>
        <w:rPr>
          <w:b w:val="true"/>
        </w:rPr>
        <w:t>文案与内容创作：</w:t>
      </w:r>
      <w:r>
        <w:t xml:space="preserve"> 具备良好的文案撰写和内容策划能力 [[167]][[168]]。</w:t>
      </w:r>
    </w:p>
    <w:p>
      <w:pPr>
        <w:numPr>
          <w:ilvl w:val="-1"/>
          <w:numId w:val="16"/>
        </w:numPr>
        <w:spacing w:after="400" w:line="400" w:lineRule="atLeast"/>
      </w:pPr>
      <w:r>
        <w:rPr>
          <w:b w:val="true"/>
        </w:rPr>
        <w:t>项目管理能力：</w:t>
      </w:r>
      <w:r>
        <w:t xml:space="preserve"> 能够独立策划和推动运营项目，协调资源，确保项目落地 [[169]][[170]]。</w:t>
      </w:r>
    </w:p>
    <w:p>
      <w:pPr>
        <w:numPr>
          <w:ilvl w:val="-1"/>
          <w:numId w:val="16"/>
        </w:numPr>
        <w:spacing w:after="400" w:line="400" w:lineRule="atLeast"/>
      </w:pPr>
      <w:r>
        <w:rPr>
          <w:b w:val="true"/>
        </w:rPr>
        <w:t>特定领域技能：</w:t>
      </w:r>
      <w:r>
        <w:t xml:space="preserve"> 掌握特定运营方向的技能，如SEO/ASO优化、社群运营、短视频运营等 [[171]]。</w:t>
      </w:r>
    </w:p>
    <w:p>
      <w:pPr>
        <w:spacing w:after="400" w:line="400" w:lineRule="atLeast"/>
      </w:pPr>
      <w:r>
        <w:rPr>
          <w:b w:val="true"/>
          <w:sz w:val="24"/>
        </w:rPr>
        <w:t xml:space="preserve">6.2.4 简历撰写策略</w:t>
      </w:r>
    </w:p>
    <w:p>
      <w:pPr>
        <w:numPr>
          <w:ilvl w:val="-1"/>
          <w:numId w:val="2"/>
        </w:numPr>
        <w:spacing w:after="400" w:line="400" w:lineRule="atLeast"/>
      </w:pPr>
      <w:r>
        <w:rPr>
          <w:b w:val="true"/>
        </w:rPr>
        <w:t>策略：数据驱动，闭环思维。</w:t>
      </w:r>
      <w:r>
        <w:t xml:space="preserve"> 运营简历的每一项经历都应体现“目标-策略-执行-结果-复盘”的闭环。用数据来展示你的成果。例如：“负责某APP的用户留存工作。通过数据分析（硬技能）发现新用户7日流失率高。策划并上线了‘新手任务’功能（策略），通过Push和站内信引导（执行）。最终将新用户次周留存率从25%提升至35%（结果）。” [[172]][[173]]</w:t>
      </w:r>
    </w:p>
    <w:p>
      <w:pPr>
        <w:spacing w:after="400" w:line="400" w:lineRule="atLeast"/>
      </w:pPr>
      <w:r>
        <w:rPr>
          <w:b w:val="true"/>
          <w:sz w:val="26"/>
        </w:rPr>
        <w:t xml:space="preserve">6.3 设计岗位分析</w:t>
      </w:r>
    </w:p>
    <w:p>
      <w:pPr>
        <w:spacing w:after="400" w:line="400" w:lineRule="atLeast"/>
      </w:pPr>
      <w:r>
        <w:rPr>
          <w:b w:val="true"/>
          <w:sz w:val="24"/>
        </w:rPr>
        <w:t xml:space="preserve">6.3.1 岗位概述</w:t>
      </w:r>
    </w:p>
    <w:p>
      <w:pPr>
        <w:spacing w:after="400" w:line="400" w:lineRule="atLeast"/>
      </w:pPr>
      <w:r>
        <w:t>设计岗位是将思想、概念和功能转化为视觉化、可感知、可交互的形态的创造性工作。无论是UI/UX设计、平面设计还是工业设计，其核心都是通过设计解决问题，并提升产品或品牌的价值和体验。</w:t>
      </w:r>
    </w:p>
    <w:p>
      <w:pPr>
        <w:spacing w:after="400" w:line="400" w:lineRule="atLeast"/>
      </w:pPr>
      <w:r>
        <w:rPr>
          <w:b w:val="true"/>
          <w:sz w:val="24"/>
        </w:rPr>
        <w:t xml:space="preserve">6.3.2 核心职责深度解析</w:t>
      </w:r>
    </w:p>
    <w:p>
      <w:pPr>
        <w:numPr>
          <w:ilvl w:val="-1"/>
          <w:numId w:val="20"/>
        </w:numPr>
        <w:spacing w:after="400" w:line="400" w:lineRule="atLeast"/>
      </w:pPr>
      <w:r>
        <w:rPr>
          <w:b w:val="true"/>
        </w:rPr>
        <w:t>需求理解与创意构思：</w:t>
      </w:r>
      <w:r>
        <w:t xml:space="preserve"> 深入理解业务需求和用户需求，进行创意构思和设计方向探索 [[174]]。</w:t>
      </w:r>
    </w:p>
    <w:p>
      <w:pPr>
        <w:numPr>
          <w:ilvl w:val="-1"/>
          <w:numId w:val="20"/>
        </w:numPr>
        <w:spacing w:after="400" w:line="400" w:lineRule="atLeast"/>
      </w:pPr>
      <w:r>
        <w:rPr>
          <w:b w:val="true"/>
        </w:rPr>
        <w:t>设计执行与方案输出：</w:t>
      </w:r>
      <w:r>
        <w:t xml:space="preserve"> 负责具体的设计工作，如界面设计（UI）、交互设计（UX）、视觉设计、施工图绘制等，并输出高质量的设计稿或方案 [[175]][[176]]。</w:t>
      </w:r>
    </w:p>
    <w:p>
      <w:pPr>
        <w:numPr>
          <w:ilvl w:val="-1"/>
          <w:numId w:val="20"/>
        </w:numPr>
        <w:spacing w:after="400" w:line="400" w:lineRule="atLeast"/>
      </w:pPr>
      <w:r>
        <w:rPr>
          <w:b w:val="true"/>
        </w:rPr>
        <w:t>设计规范制定与维护：</w:t>
      </w:r>
      <w:r>
        <w:t xml:space="preserve"> 建立和维护产品或品牌的设计规范，确保设计风格的统一性和延续性。</w:t>
      </w:r>
    </w:p>
    <w:p>
      <w:pPr>
        <w:numPr>
          <w:ilvl w:val="-1"/>
          <w:numId w:val="20"/>
        </w:numPr>
        <w:spacing w:after="400" w:line="400" w:lineRule="atLeast"/>
      </w:pPr>
      <w:r>
        <w:rPr>
          <w:b w:val="true"/>
        </w:rPr>
        <w:t>跨团队协作与沟通：</w:t>
      </w:r>
      <w:r>
        <w:t xml:space="preserve"> 与产品经理、工程师、市场人员等紧密合作，确保设计方案的精准理解和高效实现 [[177]][[178]]。</w:t>
      </w:r>
    </w:p>
    <w:p>
      <w:pPr>
        <w:numPr>
          <w:ilvl w:val="-1"/>
          <w:numId w:val="20"/>
        </w:numPr>
        <w:spacing w:after="400" w:line="400" w:lineRule="atLeast"/>
      </w:pPr>
      <w:r>
        <w:rPr>
          <w:b w:val="true"/>
        </w:rPr>
        <w:t>用户研究与可用性测试：</w:t>
      </w:r>
      <w:r>
        <w:t xml:space="preserve"> 参与用户研究，进行可用性测试，并根据反馈持续优化设计方案。</w:t>
      </w:r>
    </w:p>
    <w:p>
      <w:pPr>
        <w:spacing w:after="400" w:line="400" w:lineRule="atLeast"/>
      </w:pPr>
      <w:r>
        <w:rPr>
          <w:b w:val="true"/>
          <w:sz w:val="24"/>
        </w:rPr>
        <w:t xml:space="preserve">6.3.3 简历中的硬性要求剖析</w:t>
      </w:r>
    </w:p>
    <w:p>
      <w:pPr>
        <w:numPr>
          <w:ilvl w:val="-1"/>
          <w:numId w:val="7"/>
        </w:numPr>
        <w:spacing w:after="400" w:line="400" w:lineRule="atLeast"/>
      </w:pPr>
      <w:r>
        <w:rPr>
          <w:b w:val="true"/>
        </w:rPr>
        <w:t>作品集（Portfolio）：</w:t>
      </w:r>
      <w:r>
        <w:t xml:space="preserve"> 这是设计岗位最重要、最核心的“硬性要求”，是展示设计能力、审美和项目经验的最直接证据。简历中必须提供作品集链接。</w:t>
      </w:r>
    </w:p>
    <w:p>
      <w:pPr>
        <w:numPr>
          <w:ilvl w:val="-1"/>
          <w:numId w:val="7"/>
        </w:numPr>
        <w:spacing w:after="400" w:line="400" w:lineRule="atLeast"/>
      </w:pPr>
      <w:r>
        <w:rPr>
          <w:b w:val="true"/>
        </w:rPr>
        <w:t>设计软件与工具：</w:t>
      </w:r>
      <w:r>
        <w:t xml:space="preserve"> 熟练掌握相关领域的设计软件是基本功。例如：</w:t>
      </w:r>
    </w:p>
    <w:p>
      <w:pPr>
        <w:numPr>
          <w:ilvl w:val="-1"/>
          <w:numId w:val="24"/>
        </w:numPr>
        <w:spacing w:after="400" w:line="400" w:lineRule="atLeast"/>
      </w:pPr>
      <w:r>
        <w:rPr>
          <w:b w:val="true"/>
        </w:rPr>
        <w:t>UI/UX设计：</w:t>
      </w:r>
      <w:r>
        <w:t xml:space="preserve"> Sketch, Figma, Adobe XD, Axure等。</w:t>
      </w:r>
    </w:p>
    <w:p>
      <w:pPr>
        <w:numPr>
          <w:ilvl w:val="-1"/>
          <w:numId w:val="24"/>
        </w:numPr>
        <w:spacing w:after="400" w:line="400" w:lineRule="atLeast"/>
      </w:pPr>
      <w:r>
        <w:rPr>
          <w:b w:val="true"/>
        </w:rPr>
        <w:t>平面设计：</w:t>
      </w:r>
      <w:r>
        <w:t xml:space="preserve"> Photoshop, Illustrator, InDesign等 [[179]][[180]][[181]]。</w:t>
      </w:r>
    </w:p>
    <w:p>
      <w:pPr>
        <w:numPr>
          <w:ilvl w:val="-1"/>
          <w:numId w:val="24"/>
        </w:numPr>
        <w:spacing w:after="400" w:line="400" w:lineRule="atLeast"/>
      </w:pPr>
      <w:r>
        <w:rPr>
          <w:b w:val="true"/>
        </w:rPr>
        <w:t>工程/建筑设计：</w:t>
      </w:r>
      <w:r>
        <w:t xml:space="preserve"> AutoCAD, 3ds Max, SketchUp等。</w:t>
      </w:r>
    </w:p>
    <w:p>
      <w:pPr>
        <w:numPr>
          <w:ilvl w:val="-1"/>
          <w:numId w:val="7"/>
        </w:numPr>
        <w:spacing w:after="400" w:line="400" w:lineRule="atLeast"/>
      </w:pPr>
      <w:r>
        <w:rPr>
          <w:b w:val="true"/>
        </w:rPr>
        <w:t>学历与专业背景：</w:t>
      </w:r>
      <w:r>
        <w:t xml:space="preserve"> 通常要求设计、艺术、美术、工业设计、建筑学等相关专业学历 [[182]][[183]]。</w:t>
      </w:r>
    </w:p>
    <w:p>
      <w:pPr>
        <w:numPr>
          <w:ilvl w:val="-1"/>
          <w:numId w:val="7"/>
        </w:numPr>
        <w:spacing w:after="400" w:line="400" w:lineRule="atLeast"/>
      </w:pPr>
      <w:r>
        <w:rPr>
          <w:b w:val="true"/>
        </w:rPr>
        <w:t>设计理论与原则：</w:t>
      </w:r>
      <w:r>
        <w:t xml:space="preserve"> 熟悉设计理论、色彩搭配、版式设计、用户体验设计原则等专业知识 [[184]]。</w:t>
      </w:r>
    </w:p>
    <w:p>
      <w:pPr>
        <w:numPr>
          <w:ilvl w:val="-1"/>
          <w:numId w:val="7"/>
        </w:numPr>
        <w:spacing w:after="400" w:line="400" w:lineRule="atLeast"/>
      </w:pPr>
      <w:r>
        <w:rPr>
          <w:b w:val="true"/>
        </w:rPr>
        <w:t>相关工作经验：</w:t>
      </w:r>
      <w:r>
        <w:t xml:space="preserve"> 具备相关行业或项目类型的设计经验 [[185]][[186]]。</w:t>
      </w:r>
    </w:p>
    <w:p>
      <w:pPr>
        <w:spacing w:after="400" w:line="400" w:lineRule="atLeast"/>
      </w:pPr>
      <w:r>
        <w:rPr>
          <w:b w:val="true"/>
          <w:sz w:val="24"/>
        </w:rPr>
        <w:t xml:space="preserve">6.3.4 简历撰写策略</w:t>
      </w:r>
    </w:p>
    <w:p>
      <w:pPr>
        <w:numPr>
          <w:ilvl w:val="-1"/>
          <w:numId w:val="25"/>
        </w:numPr>
        <w:spacing w:after="400" w:line="400" w:lineRule="atLeast"/>
      </w:pPr>
      <w:r>
        <w:rPr>
          <w:b w:val="true"/>
        </w:rPr>
        <w:t>策略一：简历是引子，作品集是核心。</w:t>
      </w:r>
      <w:r>
        <w:t xml:space="preserve"> 简历应简洁明了，突出核心技能和项目经验，并将重点引向作品集。在简历的项目描述中，简要说明项目背景、你的职责和设计亮点，然后引导HR去作品集中查看详细的设计过程和最终效果。</w:t>
      </w:r>
    </w:p>
    <w:p>
      <w:pPr>
        <w:numPr>
          <w:ilvl w:val="-1"/>
          <w:numId w:val="25"/>
        </w:numPr>
        <w:spacing w:after="400" w:line="400" w:lineRule="atLeast"/>
      </w:pPr>
      <w:r>
        <w:rPr>
          <w:b w:val="true"/>
        </w:rPr>
        <w:t>策略二：在项目中体现思考。</w:t>
      </w:r>
      <w:r>
        <w:t xml:space="preserve"> 作品集和简历中的项目描述，不应只是效果图的堆砌，而要展示你的设计思路。解释你为什么这么设计，解决了什么问题，体现了你对业务和用户的理解，这比单纯展示软件操作技巧更重要。</w:t>
      </w:r>
    </w:p>
    <w:p>
      <w:pPr>
        <w:spacing w:after="400" w:line="400" w:lineRule="atLeast"/>
      </w:pPr>
      <w:r>
        <w:rPr>
          <w:b w:val="true"/>
          <w:sz w:val="30"/>
        </w:rPr>
        <w:t>第七部分：综合分析与结论</w:t>
      </w:r>
    </w:p>
    <w:p>
      <w:pPr>
        <w:spacing w:after="400" w:line="400" w:lineRule="atLeast"/>
      </w:pPr>
      <w:r>
        <w:rPr>
          <w:b w:val="true"/>
          <w:sz w:val="26"/>
        </w:rPr>
        <w:t xml:space="preserve">7.1 跨岗位职责与要求的共性与趋势</w:t>
      </w:r>
    </w:p>
    <w:p>
      <w:pPr>
        <w:spacing w:after="400" w:line="400" w:lineRule="atLeast"/>
      </w:pPr>
      <w:r>
        <w:t>通过对上述八大岗位的分析，我们可以发现一些显著的共性与未来趋势：</w:t>
      </w:r>
    </w:p>
    <w:p>
      <w:pPr>
        <w:numPr>
          <w:ilvl w:val="-1"/>
          <w:numId w:val="22"/>
        </w:numPr>
        <w:spacing w:after="400" w:line="400" w:lineRule="atLeast"/>
      </w:pPr>
      <w:r>
        <w:rPr>
          <w:b w:val="true"/>
        </w:rPr>
        <w:t>数据分析能力的泛化：</w:t>
      </w:r>
      <w:r>
        <w:t xml:space="preserve"> 传统上被认为是技术或分析岗专属的数据分析能力，如今已成为产品、市场、运营甚至人力资源等多个岗位的核心硬性要求 [[187]][[188]][[189]]。这反映了在2026年，数据驱动决策已成为企业运营的普遍范式。</w:t>
      </w:r>
    </w:p>
    <w:p>
      <w:pPr>
        <w:numPr>
          <w:ilvl w:val="-1"/>
          <w:numId w:val="22"/>
        </w:numPr>
        <w:spacing w:after="400" w:line="400" w:lineRule="atLeast"/>
      </w:pPr>
      <w:r>
        <w:rPr>
          <w:b w:val="true"/>
        </w:rPr>
        <w:t>工具熟练度的重要性：</w:t>
      </w:r>
      <w:r>
        <w:t xml:space="preserve"> 无论是技术岗的开发环境、产品/设计岗的原型工具，还是职能岗的ERP/HRIS系统，对专业工具的熟练掌握已成为衡量岗位专业性的基础硬性标准。</w:t>
      </w:r>
    </w:p>
    <w:p>
      <w:pPr>
        <w:numPr>
          <w:ilvl w:val="-1"/>
          <w:numId w:val="22"/>
        </w:numPr>
        <w:spacing w:after="400" w:line="400" w:lineRule="atLeast"/>
      </w:pPr>
      <w:r>
        <w:rPr>
          <w:b w:val="true"/>
        </w:rPr>
        <w:t>跨界与协作成为常态：</w:t>
      </w:r>
      <w:r>
        <w:t xml:space="preserve"> 几乎所有岗位的职责描述都强调了“跨部门沟通与协作” [[190]][[191]][[192]]。这要求求职者不仅要有纵向的专业深度（硬技能），还要有横向的沟通协作能力。</w:t>
      </w:r>
    </w:p>
    <w:p>
      <w:pPr>
        <w:numPr>
          <w:ilvl w:val="-1"/>
          <w:numId w:val="22"/>
        </w:numPr>
        <w:spacing w:after="400" w:line="400" w:lineRule="atLeast"/>
      </w:pPr>
      <w:r>
        <w:rPr>
          <w:b w:val="true"/>
        </w:rPr>
        <w:t>量化成果的普遍要求：</w:t>
      </w:r>
      <w:r>
        <w:t xml:space="preserve"> 在简历中，无论是什么岗位，使用量化的成果来证明自己的价值已成为一种标准做法。这要求求职者在日常工作中就要有意识地记录和总结自己的工作对业务的实际贡献。</w:t>
      </w:r>
    </w:p>
    <w:p>
      <w:pPr>
        <w:spacing w:after="400" w:line="400" w:lineRule="atLeast"/>
      </w:pPr>
      <w:r>
        <w:rPr>
          <w:b w:val="true"/>
          <w:sz w:val="26"/>
        </w:rPr>
        <w:t xml:space="preserve">7.2 结论</w:t>
      </w:r>
    </w:p>
    <w:p>
      <w:pPr>
        <w:spacing w:after="400" w:line="400" w:lineRule="atLeast"/>
      </w:pPr>
      <w:r>
        <w:t>岗位的职责定义了其在组织中的价值和功能，而简历中的硬性要求则是进入该岗位的“通行证”。本报告系统地剖析了软件工程师、产品经理、销售、人力资源、财务、市场、运营和设计这八大主流岗位的核心职责与简历硬性要求，并提出了具体的关联性分析与简历撰写策略。</w:t>
      </w:r>
    </w:p>
    <w:p>
      <w:pPr>
        <w:spacing w:after="400" w:line="400" w:lineRule="atLeast"/>
      </w:pPr>
      <w:r>
        <w:t>对于求职者而言，成功的求职之旅始于对目标岗位的深刻理解。通过将自身的技能、经验与岗位的核心职责和硬性要求进行精准匹配，并以结构化、数据化、成果导向的方式呈现在简历中，才能在激烈的竞争中脱颖而出。对于企业而言，清晰、标准化的岗位说明和任职要求，是构建高效、专业团队的基石。</w:t>
      </w:r>
    </w:p>
    <w:p>
      <w:pPr>
        <w:spacing w:after="400" w:line="400" w:lineRule="atLeast"/>
      </w:pPr>
      <w:r>
        <w:t>展望未来，随着技术的发展和商业模式的演变，岗位的职责边界可能会变得更加模糊，对人才的复合能力要求会越来越高。因此，持续学习、不断更新自己的硬性技能，并有意识地培养解决复杂问题的综合能力，将是每一位职场人士应对未来挑战的关键。</w:t>
      </w:r>
    </w:p>
    <w:p>
      <w:pPr>
        <w:pStyle w:val="Heading2"/>
        <w:spacing w:after="400" w:line="400" w:lineRule="atLeast"/>
      </w:pPr>
      <w:r>
        <w:t>其他来源</w:t>
      </w:r>
    </w:p>
    <w:p>
      <w:pPr>
        <w:spacing w:after="200" w:line="400" w:lineRule="atLeast"/>
      </w:pPr>
      <w:hyperlink r:id="rId4">
        <w:r>
          <w:rPr>
            <w:rStyle w:val="DefaultParagraphFont"/>
            <w:color w:val="0563C1"/>
          </w:rPr>
          <w:t xml:space="preserve">[1,4,13,16,276,279,289,292,298,459]. 写 好 求 职 信</w:t>
        </w:r>
      </w:hyperlink>
    </w:p>
    <w:p>
      <w:pPr>
        <w:spacing w:after="200" w:line="400" w:lineRule="atLeast"/>
      </w:pPr>
      <w:hyperlink r:id="rId5">
        <w:r>
          <w:rPr>
            <w:rStyle w:val="DefaultParagraphFont"/>
            <w:color w:val="0563C1"/>
          </w:rPr>
          <w:t xml:space="preserve">[2,5,7,10,14,15,277,281,282,286,290,291,300]. 软件工程师岗位职责</w:t>
        </w:r>
      </w:hyperlink>
    </w:p>
    <w:p>
      <w:pPr>
        <w:spacing w:after="200" w:line="400" w:lineRule="atLeast"/>
      </w:pPr>
      <w:hyperlink r:id="rId6">
        <w:r>
          <w:rPr>
            <w:rStyle w:val="DefaultParagraphFont"/>
            <w:color w:val="0563C1"/>
          </w:rPr>
          <w:t xml:space="preserve">[3,8,11,12,278,283,284,287,288,299,301]. 软件工程师的岗位职责</w:t>
        </w:r>
      </w:hyperlink>
    </w:p>
    <w:p>
      <w:pPr>
        <w:spacing w:after="200" w:line="400" w:lineRule="atLeast"/>
      </w:pPr>
      <w:hyperlink r:id="rId7">
        <w:r>
          <w:rPr>
            <w:rStyle w:val="DefaultParagraphFont"/>
            <w:color w:val="0563C1"/>
          </w:rPr>
          <w:t xml:space="preserve">[6,19,280,295]. 软件工程师的核心职责：开发与维护数字技术</w:t>
        </w:r>
      </w:hyperlink>
    </w:p>
    <w:p>
      <w:pPr>
        <w:spacing w:after="200" w:line="400" w:lineRule="atLeast"/>
      </w:pPr>
      <w:hyperlink r:id="rId8">
        <w:r>
          <w:rPr>
            <w:rStyle w:val="DefaultParagraphFont"/>
            <w:color w:val="0563C1"/>
          </w:rPr>
          <w:t xml:space="preserve">[9,285]. 软件工程师 岗位职责 软件工程师主要职责(十篇)</w:t>
        </w:r>
      </w:hyperlink>
    </w:p>
    <w:p>
      <w:pPr>
        <w:spacing w:after="200" w:line="400" w:lineRule="atLeast"/>
      </w:pPr>
      <w:hyperlink r:id="rId9">
        <w:r>
          <w:rPr>
            <w:rStyle w:val="DefaultParagraphFont"/>
            <w:color w:val="0563C1"/>
          </w:rPr>
          <w:t xml:space="preserve">[17,20,293,296]. The Main Responsibilities of a Software Engineer</w:t>
        </w:r>
      </w:hyperlink>
    </w:p>
    <w:p>
      <w:pPr>
        <w:spacing w:after="200" w:line="400" w:lineRule="atLeast"/>
      </w:pPr>
      <w:hyperlink r:id="rId10">
        <w:r>
          <w:rPr>
            <w:rStyle w:val="DefaultParagraphFont"/>
            <w:color w:val="0563C1"/>
          </w:rPr>
          <w:t xml:space="preserve">[18,294]. Software Engineer Job Description: Key Roles and Skills</w:t>
        </w:r>
      </w:hyperlink>
    </w:p>
    <w:p>
      <w:pPr>
        <w:spacing w:after="200" w:line="400" w:lineRule="atLeast"/>
      </w:pPr>
      <w:hyperlink r:id="rId11">
        <w:r>
          <w:rPr>
            <w:rStyle w:val="DefaultParagraphFont"/>
            <w:color w:val="0563C1"/>
          </w:rPr>
          <w:t xml:space="preserve">[21,297]. Software Engineer</w:t>
        </w:r>
      </w:hyperlink>
    </w:p>
    <w:p>
      <w:pPr>
        <w:spacing w:after="200" w:line="400" w:lineRule="atLeast"/>
      </w:pPr>
      <w:hyperlink r:id="rId12">
        <w:r>
          <w:rPr>
            <w:rStyle w:val="DefaultParagraphFont"/>
            <w:color w:val="0563C1"/>
          </w:rPr>
          <w:t xml:space="preserve">[22]. 软件工程师</w:t>
        </w:r>
      </w:hyperlink>
    </w:p>
    <w:p>
      <w:pPr>
        <w:spacing w:after="200" w:line="400" w:lineRule="atLeast"/>
      </w:pPr>
      <w:hyperlink r:id="rId13">
        <w:r>
          <w:rPr>
            <w:rStyle w:val="DefaultParagraphFont"/>
            <w:color w:val="0563C1"/>
          </w:rPr>
          <w:t xml:space="preserve">[23]. 软件工程师工作职责</w:t>
        </w:r>
      </w:hyperlink>
    </w:p>
    <w:p>
      <w:pPr>
        <w:spacing w:after="200" w:line="400" w:lineRule="atLeast"/>
      </w:pPr>
      <w:hyperlink r:id="rId14">
        <w:r>
          <w:rPr>
            <w:rStyle w:val="DefaultParagraphFont"/>
            <w:color w:val="0563C1"/>
          </w:rPr>
          <w:t xml:space="preserve">[24]. 【软件工程师岗位职责】_软件工程师工作内容-猎聘</w:t>
        </w:r>
      </w:hyperlink>
    </w:p>
    <w:p>
      <w:pPr>
        <w:spacing w:after="200" w:line="400" w:lineRule="atLeast"/>
      </w:pPr>
      <w:hyperlink r:id="rId15">
        <w:r>
          <w:rPr>
            <w:rStyle w:val="DefaultParagraphFont"/>
            <w:color w:val="0563C1"/>
          </w:rPr>
          <w:t xml:space="preserve">[25,46,274]. 面试：新人转型产品经理，如何写好简历？</w:t>
        </w:r>
      </w:hyperlink>
    </w:p>
    <w:p>
      <w:pPr>
        <w:spacing w:after="200" w:line="400" w:lineRule="atLeast"/>
      </w:pPr>
      <w:hyperlink r:id="rId16">
        <w:r>
          <w:rPr>
            <w:rStyle w:val="DefaultParagraphFont"/>
            <w:color w:val="0563C1"/>
          </w:rPr>
          <w:t xml:space="preserve">[26,52,270,326]. 六年产品经理实战心得：给职场新人一些分享</w:t>
        </w:r>
      </w:hyperlink>
    </w:p>
    <w:p>
      <w:pPr>
        <w:spacing w:after="200" w:line="400" w:lineRule="atLeast"/>
      </w:pPr>
      <w:hyperlink r:id="rId17">
        <w:r>
          <w:rPr>
            <w:rStyle w:val="DefaultParagraphFont"/>
            <w:color w:val="0563C1"/>
          </w:rPr>
          <w:t xml:space="preserve">[27,36,275,303]. 简历石沉大海？那么，你的简历真的符合职业要求吗？（产品经理/运营篇）</w:t>
        </w:r>
      </w:hyperlink>
    </w:p>
    <w:p>
      <w:pPr>
        <w:spacing w:after="200" w:line="400" w:lineRule="atLeast"/>
      </w:pPr>
      <w:hyperlink r:id="rId18">
        <w:r>
          <w:rPr>
            <w:rStyle w:val="DefaultParagraphFont"/>
            <w:color w:val="0563C1"/>
          </w:rPr>
          <w:t xml:space="preserve">[28,32,34,302,307,328,329,331]. 产品经理招聘分析及常见面试问题</w:t>
        </w:r>
      </w:hyperlink>
    </w:p>
    <w:p>
      <w:pPr>
        <w:spacing w:after="200" w:line="400" w:lineRule="atLeast"/>
      </w:pPr>
      <w:hyperlink r:id="rId19">
        <w:r>
          <w:rPr>
            <w:rStyle w:val="DefaultParagraphFont"/>
            <w:color w:val="0563C1"/>
          </w:rPr>
          <w:t xml:space="preserve">[29,33,35,38,43,308,311,314,321,332,460]. 产品经理的招聘都有哪些硬性要求？</w:t>
        </w:r>
      </w:hyperlink>
    </w:p>
    <w:p>
      <w:pPr>
        <w:spacing w:after="200" w:line="400" w:lineRule="atLeast"/>
      </w:pPr>
      <w:hyperlink r:id="rId20">
        <w:r>
          <w:rPr>
            <w:rStyle w:val="DefaultParagraphFont"/>
            <w:color w:val="0563C1"/>
          </w:rPr>
          <w:t xml:space="preserve">[30,41,306,323,330]. 产品经理的简历写法</w:t>
        </w:r>
      </w:hyperlink>
    </w:p>
    <w:p>
      <w:pPr>
        <w:spacing w:after="200" w:line="400" w:lineRule="atLeast"/>
      </w:pPr>
      <w:hyperlink r:id="rId21">
        <w:r>
          <w:rPr>
            <w:rStyle w:val="DefaultParagraphFont"/>
            <w:color w:val="0563C1"/>
          </w:rPr>
          <w:t xml:space="preserve">[31,37,40,45,304,305,309,313,318,320,327,456]. 产品经理是产品管理体系中的核心岗位</w:t>
        </w:r>
      </w:hyperlink>
    </w:p>
    <w:p>
      <w:pPr>
        <w:spacing w:after="200" w:line="400" w:lineRule="atLeast"/>
      </w:pPr>
      <w:hyperlink r:id="rId22">
        <w:r>
          <w:rPr>
            <w:rStyle w:val="DefaultParagraphFont"/>
            <w:color w:val="0563C1"/>
          </w:rPr>
          <w:t xml:space="preserve">[39,315,322]. 产品经理技术手册</w:t>
        </w:r>
      </w:hyperlink>
    </w:p>
    <w:p>
      <w:pPr>
        <w:spacing w:after="200" w:line="400" w:lineRule="atLeast"/>
      </w:pPr>
      <w:hyperlink r:id="rId23">
        <w:r>
          <w:rPr>
            <w:rStyle w:val="DefaultParagraphFont"/>
            <w:color w:val="0563C1"/>
          </w:rPr>
          <w:t xml:space="preserve">[42,50,310,319,324]. 需求分析|从招聘启事看，产品经理的职责和要求</w:t>
        </w:r>
      </w:hyperlink>
    </w:p>
    <w:p>
      <w:pPr>
        <w:spacing w:after="200" w:line="400" w:lineRule="atLeast"/>
      </w:pPr>
      <w:hyperlink r:id="rId24">
        <w:r>
          <w:rPr>
            <w:rStyle w:val="DefaultParagraphFont"/>
            <w:color w:val="0563C1"/>
          </w:rPr>
          <w:t xml:space="preserve">[44,312]. 总结系列文章，拿出来出与大家交流，重在养成输出的习惯（第二篇）</w:t>
        </w:r>
      </w:hyperlink>
    </w:p>
    <w:p>
      <w:pPr>
        <w:spacing w:after="200" w:line="400" w:lineRule="atLeast"/>
      </w:pPr>
      <w:hyperlink r:id="rId25">
        <w:r>
          <w:rPr>
            <w:rStyle w:val="DefaultParagraphFont"/>
            <w:color w:val="0563C1"/>
          </w:rPr>
          <w:t xml:space="preserve">[47,54]. 一份优秀的产品经理简历，到底是什么样的？</w:t>
        </w:r>
      </w:hyperlink>
    </w:p>
    <w:p>
      <w:pPr>
        <w:spacing w:after="200" w:line="400" w:lineRule="atLeast"/>
      </w:pPr>
      <w:hyperlink r:id="rId26">
        <w:r>
          <w:rPr>
            <w:rStyle w:val="DefaultParagraphFont"/>
            <w:color w:val="0563C1"/>
          </w:rPr>
          <w:t xml:space="preserve">[48,316,325]. AI时代的产品经理，需要哪些硬性能力？</w:t>
        </w:r>
      </w:hyperlink>
    </w:p>
    <w:p>
      <w:pPr>
        <w:spacing w:after="200" w:line="400" w:lineRule="atLeast"/>
      </w:pPr>
      <w:hyperlink r:id="rId27">
        <w:r>
          <w:rPr>
            <w:rStyle w:val="DefaultParagraphFont"/>
            <w:color w:val="0563C1"/>
          </w:rPr>
          <w:t xml:space="preserve">[49,317]. 一线大厂招聘产品经理的三大[硬性要求]</w:t>
        </w:r>
      </w:hyperlink>
    </w:p>
    <w:p>
      <w:pPr>
        <w:spacing w:after="200" w:line="400" w:lineRule="atLeast"/>
      </w:pPr>
      <w:hyperlink r:id="rId28">
        <w:r>
          <w:rPr>
            <w:rStyle w:val="DefaultParagraphFont"/>
            <w:color w:val="0563C1"/>
          </w:rPr>
          <w:t xml:space="preserve">[51,53,271]. 打造高效简历：产品经理岗位的简历撰写指南</w:t>
        </w:r>
      </w:hyperlink>
    </w:p>
    <w:p>
      <w:pPr>
        <w:spacing w:after="200" w:line="400" w:lineRule="atLeast"/>
      </w:pPr>
      <w:hyperlink r:id="rId29">
        <w:r>
          <w:rPr>
            <w:rStyle w:val="DefaultParagraphFont"/>
            <w:color w:val="0563C1"/>
          </w:rPr>
          <w:t xml:space="preserve">[55]. 秋招上岸攻略：提前批、网申、简历、心态全解析</w:t>
        </w:r>
      </w:hyperlink>
    </w:p>
    <w:p>
      <w:pPr>
        <w:spacing w:after="200" w:line="400" w:lineRule="atLeast"/>
      </w:pPr>
      <w:hyperlink r:id="rId30">
        <w:r>
          <w:rPr>
            <w:rStyle w:val="DefaultParagraphFont"/>
            <w:color w:val="0563C1"/>
          </w:rPr>
          <w:t xml:space="preserve">[56,59,272]. 岗位职责标准化：提升企业效率与组织目标实现的关键步骤</w:t>
        </w:r>
      </w:hyperlink>
    </w:p>
    <w:p>
      <w:pPr>
        <w:spacing w:after="200" w:line="400" w:lineRule="atLeast"/>
      </w:pPr>
      <w:hyperlink r:id="rId31">
        <w:r>
          <w:rPr>
            <w:rStyle w:val="DefaultParagraphFont"/>
            <w:color w:val="0563C1"/>
          </w:rPr>
          <w:t xml:space="preserve">[57,60]. 人力资源工厂招聘简章的统一设计与实施</w:t>
        </w:r>
      </w:hyperlink>
    </w:p>
    <w:p>
      <w:pPr>
        <w:spacing w:after="200" w:line="400" w:lineRule="atLeast"/>
      </w:pPr>
      <w:hyperlink r:id="rId32">
        <w:r>
          <w:rPr>
            <w:rStyle w:val="DefaultParagraphFont"/>
            <w:color w:val="0563C1"/>
          </w:rPr>
          <w:t xml:space="preserve">[58,61]. The Importance of Standardized Job Descriptions in Hiring</w:t>
        </w:r>
      </w:hyperlink>
    </w:p>
    <w:p>
      <w:pPr>
        <w:spacing w:after="200" w:line="400" w:lineRule="atLeast"/>
      </w:pPr>
      <w:hyperlink r:id="rId33">
        <w:r>
          <w:rPr>
            <w:rStyle w:val="DefaultParagraphFont"/>
            <w:color w:val="0563C1"/>
          </w:rPr>
          <w:t xml:space="preserve">[62,64,273]. Job Descriptions</w:t>
        </w:r>
      </w:hyperlink>
    </w:p>
    <w:p>
      <w:pPr>
        <w:spacing w:after="200" w:line="400" w:lineRule="atLeast"/>
      </w:pPr>
      <w:hyperlink r:id="rId34">
        <w:r>
          <w:rPr>
            <w:rStyle w:val="DefaultParagraphFont"/>
            <w:color w:val="0563C1"/>
          </w:rPr>
          <w:t xml:space="preserve">[63]. 构建未来：求职招聘系统设计与分析</w:t>
        </w:r>
      </w:hyperlink>
    </w:p>
    <w:p>
      <w:pPr>
        <w:spacing w:after="200" w:line="400" w:lineRule="atLeast"/>
      </w:pPr>
      <w:hyperlink r:id="rId35">
        <w:r>
          <w:rPr>
            <w:rStyle w:val="DefaultParagraphFont"/>
            <w:color w:val="0563C1"/>
          </w:rPr>
          <w:t xml:space="preserve">[65]. Spring 2021 Abstract Book</w:t>
        </w:r>
      </w:hyperlink>
    </w:p>
    <w:p>
      <w:pPr>
        <w:spacing w:after="200" w:line="400" w:lineRule="atLeast"/>
      </w:pPr>
      <w:hyperlink r:id="rId36">
        <w:r>
          <w:rPr>
            <w:rStyle w:val="DefaultParagraphFont"/>
            <w:color w:val="0563C1"/>
          </w:rPr>
          <w:t xml:space="preserve">[66]. 简历中如何描述工作职责</w:t>
        </w:r>
      </w:hyperlink>
    </w:p>
    <w:p>
      <w:pPr>
        <w:spacing w:after="200" w:line="400" w:lineRule="atLeast"/>
      </w:pPr>
      <w:hyperlink r:id="rId37">
        <w:r>
          <w:rPr>
            <w:rStyle w:val="DefaultParagraphFont"/>
            <w:color w:val="0563C1"/>
          </w:rPr>
          <w:t xml:space="preserve">[67,68,71]. 打造引人注目的简历工作职责：范例与模板</w:t>
        </w:r>
      </w:hyperlink>
    </w:p>
    <w:p>
      <w:pPr>
        <w:spacing w:after="200" w:line="400" w:lineRule="atLeast"/>
      </w:pPr>
      <w:hyperlink r:id="rId38">
        <w:r>
          <w:rPr>
            <w:rStyle w:val="DefaultParagraphFont"/>
            <w:color w:val="0563C1"/>
          </w:rPr>
          <w:t xml:space="preserve">[69]. 怎么像做产品一样，为每个岗位“定制”你的简历？</w:t>
        </w:r>
      </w:hyperlink>
    </w:p>
    <w:p>
      <w:pPr>
        <w:spacing w:after="200" w:line="400" w:lineRule="atLeast"/>
      </w:pPr>
      <w:hyperlink r:id="rId39">
        <w:r>
          <w:rPr>
            <w:rStyle w:val="DefaultParagraphFont"/>
            <w:color w:val="0563C1"/>
          </w:rPr>
          <w:t xml:space="preserve">[70]. 简历人才画像功能的设计与应用</w:t>
        </w:r>
      </w:hyperlink>
    </w:p>
    <w:p>
      <w:pPr>
        <w:spacing w:after="200" w:line="400" w:lineRule="atLeast"/>
      </w:pPr>
      <w:hyperlink r:id="rId40">
        <w:r>
          <w:rPr>
            <w:rStyle w:val="DefaultParagraphFont"/>
            <w:color w:val="0563C1"/>
          </w:rPr>
          <w:t xml:space="preserve">[72]. 岗位标准化清单</w:t>
        </w:r>
      </w:hyperlink>
    </w:p>
    <w:p>
      <w:pPr>
        <w:spacing w:after="200" w:line="400" w:lineRule="atLeast"/>
      </w:pPr>
      <w:hyperlink r:id="rId41">
        <w:r>
          <w:rPr>
            <w:rStyle w:val="DefaultParagraphFont"/>
            <w:color w:val="0563C1"/>
          </w:rPr>
          <w:t xml:space="preserve">[73]. 热门文章</w:t>
        </w:r>
      </w:hyperlink>
    </w:p>
    <w:p>
      <w:pPr>
        <w:spacing w:after="200" w:line="400" w:lineRule="atLeast"/>
      </w:pPr>
      <w:hyperlink r:id="rId42">
        <w:r>
          <w:rPr>
            <w:rStyle w:val="DefaultParagraphFont"/>
            <w:color w:val="0563C1"/>
          </w:rPr>
          <w:t xml:space="preserve">[74]. Writing your CV – Using the Correct Language</w:t>
        </w:r>
      </w:hyperlink>
    </w:p>
    <w:p>
      <w:pPr>
        <w:spacing w:after="200" w:line="400" w:lineRule="atLeast"/>
      </w:pPr>
      <w:hyperlink r:id="rId43">
        <w:r>
          <w:rPr>
            <w:rStyle w:val="DefaultParagraphFont"/>
            <w:color w:val="0563C1"/>
          </w:rPr>
          <w:t xml:space="preserve">[75]. Education and Training about Standardization: Different needs for different roles</w:t>
        </w:r>
      </w:hyperlink>
    </w:p>
    <w:p>
      <w:pPr>
        <w:spacing w:after="200" w:line="400" w:lineRule="atLeast"/>
      </w:pPr>
      <w:hyperlink r:id="rId44">
        <w:r>
          <w:rPr>
            <w:rStyle w:val="DefaultParagraphFont"/>
            <w:color w:val="0563C1"/>
          </w:rPr>
          <w:t xml:space="preserve">[76,78,79,81,82,83,85,88,97,100,102,103,105,106,107,108,110,111,333,335,336,338,339,341,346,351,353,354,355,357,359,360,362]. 销售岗位职责及任职要求</w:t>
        </w:r>
      </w:hyperlink>
    </w:p>
    <w:p>
      <w:pPr>
        <w:spacing w:after="200" w:line="400" w:lineRule="atLeast"/>
      </w:pPr>
      <w:hyperlink r:id="rId45">
        <w:r>
          <w:rPr>
            <w:rStyle w:val="DefaultParagraphFont"/>
            <w:color w:val="0563C1"/>
          </w:rPr>
          <w:t xml:space="preserve">[77,80,91,94,98,101,104,109,334,337,348,352,358,363]. 销售岗位职责和要求有哪些？</w:t>
        </w:r>
      </w:hyperlink>
    </w:p>
    <w:p>
      <w:pPr>
        <w:spacing w:after="200" w:line="400" w:lineRule="atLeast"/>
      </w:pPr>
      <w:hyperlink r:id="rId46">
        <w:r>
          <w:rPr>
            <w:rStyle w:val="DefaultParagraphFont"/>
            <w:color w:val="0563C1"/>
          </w:rPr>
          <w:t xml:space="preserve">[84,340,361]. 销售岗位职责</w:t>
        </w:r>
      </w:hyperlink>
    </w:p>
    <w:p>
      <w:pPr>
        <w:spacing w:after="200" w:line="400" w:lineRule="atLeast"/>
      </w:pPr>
      <w:hyperlink r:id="rId47">
        <w:r>
          <w:rPr>
            <w:rStyle w:val="DefaultParagraphFont"/>
            <w:color w:val="0563C1"/>
          </w:rPr>
          <w:t xml:space="preserve">[86,342]. 销售岗位职责和要求</w:t>
        </w:r>
      </w:hyperlink>
    </w:p>
    <w:p>
      <w:pPr>
        <w:spacing w:after="200" w:line="400" w:lineRule="atLeast"/>
      </w:pPr>
      <w:hyperlink r:id="rId48">
        <w:r>
          <w:rPr>
            <w:rStyle w:val="DefaultParagraphFont"/>
            <w:color w:val="0563C1"/>
          </w:rPr>
          <w:t xml:space="preserve">[87,96,343,350]. 销售</w:t>
        </w:r>
      </w:hyperlink>
    </w:p>
    <w:p>
      <w:pPr>
        <w:spacing w:after="200" w:line="400" w:lineRule="atLeast"/>
      </w:pPr>
      <w:hyperlink r:id="rId49">
        <w:r>
          <w:rPr>
            <w:rStyle w:val="DefaultParagraphFont"/>
            <w:color w:val="0563C1"/>
          </w:rPr>
          <w:t xml:space="preserve">[89,345,461]. 销售岗位的职责和要求是什么？-纷享销客CRM</w:t>
        </w:r>
      </w:hyperlink>
    </w:p>
    <w:p>
      <w:pPr>
        <w:spacing w:after="200" w:line="400" w:lineRule="atLeast"/>
      </w:pPr>
      <w:hyperlink r:id="rId50">
        <w:r>
          <w:rPr>
            <w:rStyle w:val="DefaultParagraphFont"/>
            <w:color w:val="0563C1"/>
          </w:rPr>
          <w:t xml:space="preserve">[90,347]. 销售员岗位职责</w:t>
        </w:r>
      </w:hyperlink>
    </w:p>
    <w:p>
      <w:pPr>
        <w:spacing w:after="200" w:line="400" w:lineRule="atLeast"/>
      </w:pPr>
      <w:hyperlink r:id="rId51">
        <w:r>
          <w:rPr>
            <w:rStyle w:val="DefaultParagraphFont"/>
            <w:color w:val="0563C1"/>
          </w:rPr>
          <w:t xml:space="preserve">[92,344]. 销售人员岗位职责和任职要求</w:t>
        </w:r>
      </w:hyperlink>
    </w:p>
    <w:p>
      <w:pPr>
        <w:spacing w:after="200" w:line="400" w:lineRule="atLeast"/>
      </w:pPr>
      <w:hyperlink r:id="rId52">
        <w:r>
          <w:rPr>
            <w:rStyle w:val="DefaultParagraphFont"/>
            <w:color w:val="0563C1"/>
          </w:rPr>
          <w:t xml:space="preserve">[93,112,356]. DISEÑO E IMPLEMENTACIÓN DE UN PROGRAMA DE SEGUIMIENTO POSVENTA, EN UNA EMPRESA DE SERVICIO DE AIRE ACONDICIONADO</w:t>
        </w:r>
      </w:hyperlink>
    </w:p>
    <w:p>
      <w:pPr>
        <w:spacing w:after="200" w:line="400" w:lineRule="atLeast"/>
      </w:pPr>
      <w:hyperlink r:id="rId53">
        <w:r>
          <w:rPr>
            <w:rStyle w:val="DefaultParagraphFont"/>
            <w:color w:val="0563C1"/>
          </w:rPr>
          <w:t xml:space="preserve">[95,99,349]. 销售岗位职责及职位要求</w:t>
        </w:r>
      </w:hyperlink>
    </w:p>
    <w:p>
      <w:pPr>
        <w:spacing w:after="200" w:line="400" w:lineRule="atLeast"/>
      </w:pPr>
      <w:hyperlink r:id="rId54">
        <w:r>
          <w:rPr>
            <w:rStyle w:val="DefaultParagraphFont"/>
            <w:color w:val="0563C1"/>
          </w:rPr>
          <w:t xml:space="preserve">[113,120,135,138,141,364,373,375]. 应届毕业大学生求职须知系列之职位篇(3)-Human Resources Generalist 人力资源专员</w:t>
        </w:r>
      </w:hyperlink>
    </w:p>
    <w:p>
      <w:pPr>
        <w:spacing w:after="200" w:line="400" w:lineRule="atLeast"/>
      </w:pPr>
      <w:hyperlink r:id="rId55">
        <w:r>
          <w:rPr>
            <w:rStyle w:val="DefaultParagraphFont"/>
            <w:color w:val="0563C1"/>
          </w:rPr>
          <w:t xml:space="preserve">[114,119,132,374,383]. Human Resources Specialist Job Description</w:t>
        </w:r>
      </w:hyperlink>
    </w:p>
    <w:p>
      <w:pPr>
        <w:spacing w:after="200" w:line="400" w:lineRule="atLeast"/>
      </w:pPr>
      <w:hyperlink r:id="rId56">
        <w:r>
          <w:rPr>
            <w:rStyle w:val="DefaultParagraphFont"/>
            <w:color w:val="0563C1"/>
          </w:rPr>
          <w:t xml:space="preserve">[115,118,122,124,133,142,145,365,367,368,370,384]. 人力资源专员岗位职责和任职条件</w:t>
        </w:r>
      </w:hyperlink>
    </w:p>
    <w:p>
      <w:pPr>
        <w:spacing w:after="200" w:line="400" w:lineRule="atLeast"/>
      </w:pPr>
      <w:hyperlink r:id="rId57">
        <w:r>
          <w:rPr>
            <w:rStyle w:val="DefaultParagraphFont"/>
            <w:color w:val="0563C1"/>
          </w:rPr>
          <w:t xml:space="preserve">[116,137,139,148,366,371,387]. Human Resources (HR) Specialist</w:t>
        </w:r>
      </w:hyperlink>
    </w:p>
    <w:p>
      <w:pPr>
        <w:spacing w:after="200" w:line="400" w:lineRule="atLeast"/>
      </w:pPr>
      <w:hyperlink r:id="rId58">
        <w:r>
          <w:rPr>
            <w:rStyle w:val="DefaultParagraphFont"/>
            <w:color w:val="0563C1"/>
          </w:rPr>
          <w:t xml:space="preserve">[117,372]. HR Specialist job description</w:t>
        </w:r>
      </w:hyperlink>
    </w:p>
    <w:p>
      <w:pPr>
        <w:spacing w:after="200" w:line="400" w:lineRule="atLeast"/>
      </w:pPr>
      <w:hyperlink r:id="rId59">
        <w:r>
          <w:rPr>
            <w:rStyle w:val="DefaultParagraphFont"/>
            <w:color w:val="0563C1"/>
          </w:rPr>
          <w:t xml:space="preserve">[121,123,131,376,377]. 人力资源专员岗位的职责描述</w:t>
        </w:r>
      </w:hyperlink>
    </w:p>
    <w:p>
      <w:pPr>
        <w:spacing w:after="200" w:line="400" w:lineRule="atLeast"/>
      </w:pPr>
      <w:hyperlink r:id="rId60">
        <w:r>
          <w:rPr>
            <w:rStyle w:val="DefaultParagraphFont"/>
            <w:color w:val="0563C1"/>
          </w:rPr>
          <w:t xml:space="preserve">[125,134,143,369,378,385]. 人力资源专员HRSpecialist岗位职责</w:t>
        </w:r>
      </w:hyperlink>
    </w:p>
    <w:p>
      <w:pPr>
        <w:spacing w:after="200" w:line="400" w:lineRule="atLeast"/>
      </w:pPr>
      <w:hyperlink r:id="rId61">
        <w:r>
          <w:rPr>
            <w:rStyle w:val="DefaultParagraphFont"/>
            <w:color w:val="0563C1"/>
          </w:rPr>
          <w:t xml:space="preserve">[126,129,136,144,147,150,379,381,386]. 人力资源专员</w:t>
        </w:r>
      </w:hyperlink>
    </w:p>
    <w:p>
      <w:pPr>
        <w:spacing w:after="200" w:line="400" w:lineRule="atLeast"/>
      </w:pPr>
      <w:hyperlink r:id="rId62">
        <w:r>
          <w:rPr>
            <w:rStyle w:val="DefaultParagraphFont"/>
            <w:color w:val="0563C1"/>
          </w:rPr>
          <w:t xml:space="preserve">[127,130,380,382]. 人力资源专员岗位职责</w:t>
        </w:r>
      </w:hyperlink>
    </w:p>
    <w:p>
      <w:pPr>
        <w:spacing w:after="200" w:line="400" w:lineRule="atLeast"/>
      </w:pPr>
      <w:hyperlink r:id="rId63">
        <w:r>
          <w:rPr>
            <w:rStyle w:val="DefaultParagraphFont"/>
            <w:color w:val="0563C1"/>
          </w:rPr>
          <w:t xml:space="preserve">[128,151]. 人力资源专员岗位职责和要求</w:t>
        </w:r>
      </w:hyperlink>
    </w:p>
    <w:p>
      <w:pPr>
        <w:spacing w:after="200" w:line="400" w:lineRule="atLeast"/>
      </w:pPr>
      <w:hyperlink r:id="rId64">
        <w:r>
          <w:rPr>
            <w:rStyle w:val="DefaultParagraphFont"/>
            <w:color w:val="0563C1"/>
          </w:rPr>
          <w:t xml:space="preserve">[140,149]. Job Description</w:t>
        </w:r>
      </w:hyperlink>
    </w:p>
    <w:p>
      <w:pPr>
        <w:spacing w:after="200" w:line="400" w:lineRule="atLeast"/>
      </w:pPr>
      <w:hyperlink r:id="rId65">
        <w:r>
          <w:rPr>
            <w:rStyle w:val="DefaultParagraphFont"/>
            <w:color w:val="0563C1"/>
          </w:rPr>
          <w:t xml:space="preserve">[146]. 人力资源专员的基本职责说明</w:t>
        </w:r>
      </w:hyperlink>
    </w:p>
    <w:p>
      <w:pPr>
        <w:spacing w:after="200" w:line="400" w:lineRule="atLeast"/>
      </w:pPr>
      <w:hyperlink r:id="rId66">
        <w:r>
          <w:rPr>
            <w:rStyle w:val="DefaultParagraphFont"/>
            <w:color w:val="0563C1"/>
          </w:rPr>
          <w:t xml:space="preserve">[152]. Human Resources Specialist</w:t>
        </w:r>
      </w:hyperlink>
    </w:p>
    <w:p>
      <w:pPr>
        <w:spacing w:after="200" w:line="400" w:lineRule="atLeast"/>
      </w:pPr>
      <w:hyperlink r:id="rId67">
        <w:r>
          <w:rPr>
            <w:rStyle w:val="DefaultParagraphFont"/>
            <w:color w:val="0563C1"/>
          </w:rPr>
          <w:t xml:space="preserve">[153,158,161,166,169,177,180,390,392,396,398,400,403,407]. 财务人员</w:t>
        </w:r>
      </w:hyperlink>
    </w:p>
    <w:p>
      <w:pPr>
        <w:spacing w:after="200" w:line="400" w:lineRule="atLeast"/>
      </w:pPr>
      <w:hyperlink r:id="rId68">
        <w:r>
          <w:rPr>
            <w:rStyle w:val="DefaultParagraphFont"/>
            <w:color w:val="0563C1"/>
          </w:rPr>
          <w:t xml:space="preserve">[154,162,397,401]. 任职条件包括哪些方面的要求？</w:t>
        </w:r>
      </w:hyperlink>
    </w:p>
    <w:p>
      <w:pPr>
        <w:spacing w:after="200" w:line="400" w:lineRule="atLeast"/>
      </w:pPr>
      <w:hyperlink r:id="rId69">
        <w:r>
          <w:rPr>
            <w:rStyle w:val="DefaultParagraphFont"/>
            <w:color w:val="0563C1"/>
          </w:rPr>
          <w:t xml:space="preserve">[155,159,173,179,182]. 财务</w:t>
        </w:r>
      </w:hyperlink>
    </w:p>
    <w:p>
      <w:pPr>
        <w:spacing w:after="200" w:line="400" w:lineRule="atLeast"/>
      </w:pPr>
      <w:hyperlink r:id="rId70">
        <w:r>
          <w:rPr>
            <w:rStyle w:val="DefaultParagraphFont"/>
            <w:color w:val="0563C1"/>
          </w:rPr>
          <w:t xml:space="preserve">[156,164,183]. 财务会计岗位职责和任职有哪些硬性要求</w:t>
        </w:r>
      </w:hyperlink>
    </w:p>
    <w:p>
      <w:pPr>
        <w:spacing w:after="200" w:line="400" w:lineRule="atLeast"/>
      </w:pPr>
      <w:hyperlink r:id="rId71">
        <w:r>
          <w:rPr>
            <w:rStyle w:val="DefaultParagraphFont"/>
            <w:color w:val="0563C1"/>
          </w:rPr>
          <w:t xml:space="preserve">[157,178,391,404]. DO WORKERS VALUE FLEXIBLE JOBS? A FIELD EXPERIMENT</w:t>
        </w:r>
      </w:hyperlink>
    </w:p>
    <w:p>
      <w:pPr>
        <w:spacing w:after="200" w:line="400" w:lineRule="atLeast"/>
      </w:pPr>
      <w:hyperlink r:id="rId72">
        <w:r>
          <w:rPr>
            <w:rStyle w:val="DefaultParagraphFont"/>
            <w:color w:val="0563C1"/>
          </w:rPr>
          <w:t xml:space="preserve">[160,176,399]. 华为财务管理</w:t>
        </w:r>
      </w:hyperlink>
    </w:p>
    <w:p>
      <w:pPr>
        <w:spacing w:after="200" w:line="400" w:lineRule="atLeast"/>
      </w:pPr>
      <w:hyperlink r:id="rId73">
        <w:r>
          <w:rPr>
            <w:rStyle w:val="DefaultParagraphFont"/>
            <w:color w:val="0563C1"/>
          </w:rPr>
          <w:t xml:space="preserve">[163,165,402]. 财务岗位的招聘要求</w:t>
        </w:r>
      </w:hyperlink>
    </w:p>
    <w:p>
      <w:pPr>
        <w:spacing w:after="200" w:line="400" w:lineRule="atLeast"/>
      </w:pPr>
      <w:hyperlink r:id="rId74">
        <w:r>
          <w:rPr>
            <w:rStyle w:val="DefaultParagraphFont"/>
            <w:color w:val="0563C1"/>
          </w:rPr>
          <w:t xml:space="preserve">[167,171,172,185,187,393,394,406,408,410]. 简历的核心原则</w:t>
        </w:r>
      </w:hyperlink>
    </w:p>
    <w:p>
      <w:pPr>
        <w:spacing w:after="200" w:line="400" w:lineRule="atLeast"/>
      </w:pPr>
      <w:hyperlink r:id="rId75">
        <w:r>
          <w:rPr>
            <w:rStyle w:val="DefaultParagraphFont"/>
            <w:color w:val="0563C1"/>
          </w:rPr>
          <w:t xml:space="preserve">[168,181,186,189,409]. 会计师简历的关键信息</w:t>
        </w:r>
      </w:hyperlink>
    </w:p>
    <w:p>
      <w:pPr>
        <w:spacing w:after="200" w:line="400" w:lineRule="atLeast"/>
      </w:pPr>
      <w:hyperlink r:id="rId76">
        <w:r>
          <w:rPr>
            <w:rStyle w:val="DefaultParagraphFont"/>
            <w:color w:val="0563C1"/>
          </w:rPr>
          <w:t xml:space="preserve">[170,389,405]. 热门文章</w:t>
        </w:r>
      </w:hyperlink>
    </w:p>
    <w:p>
      <w:pPr>
        <w:spacing w:after="200" w:line="400" w:lineRule="atLeast"/>
      </w:pPr>
      <w:hyperlink r:id="rId77">
        <w:r>
          <w:rPr>
            <w:rStyle w:val="DefaultParagraphFont"/>
            <w:color w:val="0563C1"/>
          </w:rPr>
          <w:t xml:space="preserve">[174,184,395]. 腾讯公司职业发展体系</w:t>
        </w:r>
      </w:hyperlink>
    </w:p>
    <w:p>
      <w:pPr>
        <w:spacing w:after="200" w:line="400" w:lineRule="atLeast"/>
      </w:pPr>
      <w:hyperlink r:id="rId78">
        <w:r>
          <w:rPr>
            <w:rStyle w:val="DefaultParagraphFont"/>
            <w:color w:val="0563C1"/>
          </w:rPr>
          <w:t xml:space="preserve">[175,388]. Corporate Strategic Management and Ethics</w:t>
        </w:r>
      </w:hyperlink>
    </w:p>
    <w:p>
      <w:pPr>
        <w:spacing w:after="200" w:line="400" w:lineRule="atLeast"/>
      </w:pPr>
      <w:hyperlink r:id="rId79">
        <w:r>
          <w:rPr>
            <w:rStyle w:val="DefaultParagraphFont"/>
            <w:color w:val="0563C1"/>
          </w:rPr>
          <w:t xml:space="preserve">[188]. 【财务会计】简历写作专题_牛客网</w:t>
        </w:r>
      </w:hyperlink>
    </w:p>
    <w:p>
      <w:pPr>
        <w:spacing w:after="200" w:line="400" w:lineRule="atLeast"/>
      </w:pPr>
      <w:hyperlink r:id="rId80">
        <w:r>
          <w:rPr>
            <w:rStyle w:val="DefaultParagraphFont"/>
            <w:color w:val="0563C1"/>
          </w:rPr>
          <w:t xml:space="preserve">[190]. 如何找一个适合自己发展的财务工作岗位</w:t>
        </w:r>
      </w:hyperlink>
    </w:p>
    <w:p>
      <w:pPr>
        <w:spacing w:after="200" w:line="400" w:lineRule="atLeast"/>
      </w:pPr>
      <w:hyperlink r:id="rId81">
        <w:r>
          <w:rPr>
            <w:rStyle w:val="DefaultParagraphFont"/>
            <w:color w:val="0563C1"/>
          </w:rPr>
          <w:t xml:space="preserve">[191,197,206,214,411,419,424,457]. 市场部主要岗位设置及工作职责</w:t>
        </w:r>
      </w:hyperlink>
    </w:p>
    <w:p>
      <w:pPr>
        <w:spacing w:after="200" w:line="400" w:lineRule="atLeast"/>
      </w:pPr>
      <w:hyperlink r:id="rId82">
        <w:r>
          <w:rPr>
            <w:rStyle w:val="DefaultParagraphFont"/>
            <w:color w:val="0563C1"/>
          </w:rPr>
          <w:t xml:space="preserve">[192,417]. 市场部的岗位职责</w:t>
        </w:r>
      </w:hyperlink>
    </w:p>
    <w:p>
      <w:pPr>
        <w:spacing w:after="200" w:line="400" w:lineRule="atLeast"/>
      </w:pPr>
      <w:hyperlink r:id="rId83">
        <w:r>
          <w:rPr>
            <w:rStyle w:val="DefaultParagraphFont"/>
            <w:color w:val="0563C1"/>
          </w:rPr>
          <w:t xml:space="preserve">[193,195,414]. 市场部及各岗位职责(附完整docx案例下载)</w:t>
        </w:r>
      </w:hyperlink>
    </w:p>
    <w:p>
      <w:pPr>
        <w:spacing w:after="200" w:line="400" w:lineRule="atLeast"/>
      </w:pPr>
      <w:hyperlink r:id="rId84">
        <w:r>
          <w:rPr>
            <w:rStyle w:val="DefaultParagraphFont"/>
            <w:color w:val="0563C1"/>
          </w:rPr>
          <w:t xml:space="preserve">[194,205,211,413,422]. 市场部经理岗位介绍与职责分析</w:t>
        </w:r>
      </w:hyperlink>
    </w:p>
    <w:p>
      <w:pPr>
        <w:spacing w:after="200" w:line="400" w:lineRule="atLeast"/>
      </w:pPr>
      <w:hyperlink r:id="rId85">
        <w:r>
          <w:rPr>
            <w:rStyle w:val="DefaultParagraphFont"/>
            <w:color w:val="0563C1"/>
          </w:rPr>
          <w:t xml:space="preserve">[196,210,213,218]. 市场部岗位职责任职要求8篇</w:t>
        </w:r>
      </w:hyperlink>
    </w:p>
    <w:p>
      <w:pPr>
        <w:spacing w:after="200" w:line="400" w:lineRule="atLeast"/>
      </w:pPr>
      <w:hyperlink r:id="rId86">
        <w:r>
          <w:rPr>
            <w:rStyle w:val="DefaultParagraphFont"/>
            <w:color w:val="0563C1"/>
          </w:rPr>
          <w:t xml:space="preserve">[198,412]. СОВЕРШЕНСТВОВАНИЕ МАРКЕТИНГОВОЙ ДЕЯТЕЛЬНОСТИ ТОРГОВОГО ПРЕДПРИЯТИЯ</w:t>
        </w:r>
      </w:hyperlink>
    </w:p>
    <w:p>
      <w:pPr>
        <w:spacing w:after="200" w:line="400" w:lineRule="atLeast"/>
      </w:pPr>
      <w:hyperlink r:id="rId87">
        <w:r>
          <w:rPr>
            <w:rStyle w:val="DefaultParagraphFont"/>
            <w:color w:val="0563C1"/>
          </w:rPr>
          <w:t xml:space="preserve">[199,220]. 市场是什么工作职责</w:t>
        </w:r>
      </w:hyperlink>
    </w:p>
    <w:p>
      <w:pPr>
        <w:spacing w:after="200" w:line="400" w:lineRule="atLeast"/>
      </w:pPr>
      <w:hyperlink r:id="rId88">
        <w:r>
          <w:rPr>
            <w:rStyle w:val="DefaultParagraphFont"/>
            <w:color w:val="0563C1"/>
          </w:rPr>
          <w:t xml:space="preserve">[200,415]. 市场人员岗位职责-三茅人力资源网</w:t>
        </w:r>
      </w:hyperlink>
    </w:p>
    <w:p>
      <w:pPr>
        <w:spacing w:after="200" w:line="400" w:lineRule="atLeast"/>
      </w:pPr>
      <w:hyperlink r:id="rId89">
        <w:r>
          <w:rPr>
            <w:rStyle w:val="DefaultParagraphFont"/>
            <w:color w:val="0563C1"/>
          </w:rPr>
          <w:t xml:space="preserve">[201,416]. 市场部职责岗位职责</w:t>
        </w:r>
      </w:hyperlink>
    </w:p>
    <w:p>
      <w:pPr>
        <w:spacing w:after="200" w:line="400" w:lineRule="atLeast"/>
      </w:pPr>
      <w:hyperlink r:id="rId90">
        <w:r>
          <w:rPr>
            <w:rStyle w:val="DefaultParagraphFont"/>
            <w:color w:val="0563C1"/>
          </w:rPr>
          <w:t xml:space="preserve">[202,221,222,426]. 相关推荐</w:t>
        </w:r>
      </w:hyperlink>
    </w:p>
    <w:p>
      <w:pPr>
        <w:spacing w:after="200" w:line="400" w:lineRule="atLeast"/>
      </w:pPr>
      <w:hyperlink r:id="rId91">
        <w:r>
          <w:rPr>
            <w:rStyle w:val="DefaultParagraphFont"/>
            <w:color w:val="0563C1"/>
          </w:rPr>
          <w:t xml:space="preserve">[203,418]. 某销售总公司各岗位的职责标准</w:t>
        </w:r>
      </w:hyperlink>
    </w:p>
    <w:p>
      <w:pPr>
        <w:spacing w:after="200" w:line="400" w:lineRule="atLeast"/>
      </w:pPr>
      <w:hyperlink r:id="rId92">
        <w:r>
          <w:rPr>
            <w:rStyle w:val="DefaultParagraphFont"/>
            <w:color w:val="0563C1"/>
          </w:rPr>
          <w:t xml:space="preserve">[204,223]. 电力市场化改革的机遇和岗位的硬性要求</w:t>
        </w:r>
      </w:hyperlink>
    </w:p>
    <w:p>
      <w:pPr>
        <w:spacing w:after="200" w:line="400" w:lineRule="atLeast"/>
      </w:pPr>
      <w:hyperlink r:id="rId93">
        <w:r>
          <w:rPr>
            <w:rStyle w:val="DefaultParagraphFont"/>
            <w:color w:val="0563C1"/>
          </w:rPr>
          <w:t xml:space="preserve">[207,215]. Mestieri e competenze</w:t>
        </w:r>
      </w:hyperlink>
    </w:p>
    <w:p>
      <w:pPr>
        <w:spacing w:after="200" w:line="400" w:lineRule="atLeast"/>
      </w:pPr>
      <w:hyperlink r:id="rId94">
        <w:r>
          <w:rPr>
            <w:rStyle w:val="DefaultParagraphFont"/>
            <w:color w:val="0563C1"/>
          </w:rPr>
          <w:t xml:space="preserve">[208,420]. 岗位说明书</w:t>
        </w:r>
      </w:hyperlink>
    </w:p>
    <w:p>
      <w:pPr>
        <w:spacing w:after="200" w:line="400" w:lineRule="atLeast"/>
      </w:pPr>
      <w:hyperlink r:id="rId95">
        <w:r>
          <w:rPr>
            <w:rStyle w:val="DefaultParagraphFont"/>
            <w:color w:val="0563C1"/>
          </w:rPr>
          <w:t xml:space="preserve">[209,212,421,423]. 市场部岗位职责和工作内容1</w:t>
        </w:r>
      </w:hyperlink>
    </w:p>
    <w:p>
      <w:pPr>
        <w:spacing w:after="200" w:line="400" w:lineRule="atLeast"/>
      </w:pPr>
      <w:hyperlink r:id="rId96">
        <w:r>
          <w:rPr>
            <w:rStyle w:val="DefaultParagraphFont"/>
            <w:color w:val="0563C1"/>
          </w:rPr>
          <w:t xml:space="preserve">[216,219,425]. 【市场准入岗位职责】_市场准入工作内容-猎聘</w:t>
        </w:r>
      </w:hyperlink>
    </w:p>
    <w:p>
      <w:pPr>
        <w:spacing w:after="200" w:line="400" w:lineRule="atLeast"/>
      </w:pPr>
      <w:hyperlink r:id="rId97">
        <w:r>
          <w:rPr>
            <w:rStyle w:val="DefaultParagraphFont"/>
            <w:color w:val="0563C1"/>
          </w:rPr>
          <w:t xml:space="preserve">[217]. 市场部岗位职责</w:t>
        </w:r>
      </w:hyperlink>
    </w:p>
    <w:p>
      <w:pPr>
        <w:spacing w:after="200" w:line="400" w:lineRule="atLeast"/>
      </w:pPr>
      <w:hyperlink r:id="rId98">
        <w:r>
          <w:rPr>
            <w:rStyle w:val="DefaultParagraphFont"/>
            <w:color w:val="0563C1"/>
          </w:rPr>
          <w:t xml:space="preserve">[224,427,431,458]. HR点评-用户运营简历模板优质范文写作技巧</w:t>
        </w:r>
      </w:hyperlink>
    </w:p>
    <w:p>
      <w:pPr>
        <w:spacing w:after="200" w:line="400" w:lineRule="atLeast"/>
      </w:pPr>
      <w:hyperlink r:id="rId99">
        <w:r>
          <w:rPr>
            <w:rStyle w:val="DefaultParagraphFont"/>
            <w:color w:val="0563C1"/>
          </w:rPr>
          <w:t xml:space="preserve">[225,235,243,428]. 【更新】手把手教你站在用户（HR）角度做简历</w:t>
        </w:r>
      </w:hyperlink>
    </w:p>
    <w:p>
      <w:pPr>
        <w:spacing w:after="200" w:line="400" w:lineRule="atLeast"/>
      </w:pPr>
      <w:hyperlink r:id="rId100">
        <w:r>
          <w:rPr>
            <w:rStyle w:val="DefaultParagraphFont"/>
            <w:color w:val="0563C1"/>
          </w:rPr>
          <w:t xml:space="preserve">[226,227,232,244,429,432,433,438]. 运营岗位简历内容怎么写</w:t>
        </w:r>
      </w:hyperlink>
    </w:p>
    <w:p>
      <w:pPr>
        <w:spacing w:after="200" w:line="400" w:lineRule="atLeast"/>
      </w:pPr>
      <w:hyperlink r:id="rId101">
        <w:r>
          <w:rPr>
            <w:rStyle w:val="DefaultParagraphFont"/>
            <w:color w:val="0563C1"/>
          </w:rPr>
          <w:t xml:space="preserve">[228,238,434,440]. 运营岗位的就业前景广阔且充满活力</w:t>
        </w:r>
      </w:hyperlink>
    </w:p>
    <w:p>
      <w:pPr>
        <w:spacing w:after="200" w:line="400" w:lineRule="atLeast"/>
      </w:pPr>
      <w:hyperlink r:id="rId102">
        <w:r>
          <w:rPr>
            <w:rStyle w:val="DefaultParagraphFont"/>
            <w:color w:val="0563C1"/>
          </w:rPr>
          <w:t xml:space="preserve">[229,231,239,435,437]. 运营岗位简历怎么写才能提高拿到offer的成功率？</w:t>
        </w:r>
      </w:hyperlink>
    </w:p>
    <w:p>
      <w:pPr>
        <w:spacing w:after="200" w:line="400" w:lineRule="atLeast"/>
      </w:pPr>
      <w:hyperlink r:id="rId103">
        <w:r>
          <w:rPr>
            <w:rStyle w:val="DefaultParagraphFont"/>
            <w:color w:val="0563C1"/>
          </w:rPr>
          <w:t xml:space="preserve">[230,236,237,245,436]. 招聘运营人，我最看重三个能力</w:t>
        </w:r>
      </w:hyperlink>
    </w:p>
    <w:p>
      <w:pPr>
        <w:spacing w:after="200" w:line="400" w:lineRule="atLeast"/>
      </w:pPr>
      <w:hyperlink r:id="rId104">
        <w:r>
          <w:rPr>
            <w:rStyle w:val="DefaultParagraphFont"/>
            <w:color w:val="0563C1"/>
          </w:rPr>
          <w:t xml:space="preserve">[233,240,430,441]. 相关推荐</w:t>
        </w:r>
      </w:hyperlink>
    </w:p>
    <w:p>
      <w:pPr>
        <w:spacing w:after="200" w:line="400" w:lineRule="atLeast"/>
      </w:pPr>
      <w:hyperlink r:id="rId105">
        <w:r>
          <w:rPr>
            <w:rStyle w:val="DefaultParagraphFont"/>
            <w:color w:val="0563C1"/>
          </w:rPr>
          <w:t xml:space="preserve">[234,241,439]. 运营职业怎么填写内容简历</w:t>
        </w:r>
      </w:hyperlink>
    </w:p>
    <w:p>
      <w:pPr>
        <w:spacing w:after="200" w:line="400" w:lineRule="atLeast"/>
      </w:pPr>
      <w:hyperlink r:id="rId106">
        <w:r>
          <w:rPr>
            <w:rStyle w:val="DefaultParagraphFont"/>
            <w:color w:val="0563C1"/>
          </w:rPr>
          <w:t xml:space="preserve">[242,442]. 运营岗位的简历</w:t>
        </w:r>
      </w:hyperlink>
    </w:p>
    <w:p>
      <w:pPr>
        <w:spacing w:after="200" w:line="400" w:lineRule="atLeast"/>
      </w:pPr>
      <w:hyperlink r:id="rId107">
        <w:r>
          <w:rPr>
            <w:rStyle w:val="DefaultParagraphFont"/>
            <w:color w:val="0563C1"/>
          </w:rPr>
          <w:t xml:space="preserve">[246,254,266,453]. 滨城区亿耀图文设计中心</w:t>
        </w:r>
      </w:hyperlink>
    </w:p>
    <w:p>
      <w:pPr>
        <w:spacing w:after="200" w:line="400" w:lineRule="atLeast"/>
      </w:pPr>
      <w:hyperlink r:id="rId108">
        <w:r>
          <w:rPr>
            <w:rStyle w:val="DefaultParagraphFont"/>
            <w:color w:val="0563C1"/>
          </w:rPr>
          <w:t xml:space="preserve">[247,250,253,262,443,446,448]. 设计岗位职责你知道吗？</w:t>
        </w:r>
      </w:hyperlink>
    </w:p>
    <w:p>
      <w:pPr>
        <w:spacing w:after="200" w:line="400" w:lineRule="atLeast"/>
      </w:pPr>
      <w:hyperlink r:id="rId109">
        <w:r>
          <w:rPr>
            <w:rStyle w:val="DefaultParagraphFont"/>
            <w:color w:val="0563C1"/>
          </w:rPr>
          <w:t xml:space="preserve">[248]. 设计岗位职责和要求</w:t>
        </w:r>
      </w:hyperlink>
    </w:p>
    <w:p>
      <w:pPr>
        <w:spacing w:after="200" w:line="400" w:lineRule="atLeast"/>
      </w:pPr>
      <w:hyperlink r:id="rId110">
        <w:r>
          <w:rPr>
            <w:rStyle w:val="DefaultParagraphFont"/>
            <w:color w:val="0563C1"/>
          </w:rPr>
          <w:t xml:space="preserve">[249,255,267,447]. 岗位职责(设计师)</w:t>
        </w:r>
      </w:hyperlink>
    </w:p>
    <w:p>
      <w:pPr>
        <w:spacing w:after="200" w:line="400" w:lineRule="atLeast"/>
      </w:pPr>
      <w:hyperlink r:id="rId111">
        <w:r>
          <w:rPr>
            <w:rStyle w:val="DefaultParagraphFont"/>
            <w:color w:val="0563C1"/>
          </w:rPr>
          <w:t xml:space="preserve">[251,257,444,452]. 设计师岗位的职责</w:t>
        </w:r>
      </w:hyperlink>
    </w:p>
    <w:p>
      <w:pPr>
        <w:spacing w:after="200" w:line="400" w:lineRule="atLeast"/>
      </w:pPr>
      <w:hyperlink r:id="rId112">
        <w:r>
          <w:rPr>
            <w:rStyle w:val="DefaultParagraphFont"/>
            <w:color w:val="0563C1"/>
          </w:rPr>
          <w:t xml:space="preserve">[252,258,445]. 设计师岗位职责</w:t>
        </w:r>
      </w:hyperlink>
    </w:p>
    <w:p>
      <w:pPr>
        <w:spacing w:after="200" w:line="400" w:lineRule="atLeast"/>
      </w:pPr>
      <w:hyperlink r:id="rId113">
        <w:r>
          <w:rPr>
            <w:rStyle w:val="DefaultParagraphFont"/>
            <w:color w:val="0563C1"/>
          </w:rPr>
          <w:t xml:space="preserve">[256,259,263,449,451,454]. 设计岗位职责(20篇)</w:t>
        </w:r>
      </w:hyperlink>
    </w:p>
    <w:p>
      <w:pPr>
        <w:spacing w:after="200" w:line="400" w:lineRule="atLeast"/>
      </w:pPr>
      <w:hyperlink r:id="rId114">
        <w:r>
          <w:rPr>
            <w:rStyle w:val="DefaultParagraphFont"/>
            <w:color w:val="0563C1"/>
          </w:rPr>
          <w:t xml:space="preserve">[260,268,455]. 新形势下，设计院如何升级人才管理模式？</w:t>
        </w:r>
      </w:hyperlink>
    </w:p>
    <w:p>
      <w:pPr>
        <w:spacing w:after="200" w:line="400" w:lineRule="atLeast"/>
      </w:pPr>
      <w:hyperlink r:id="rId115">
        <w:r>
          <w:rPr>
            <w:rStyle w:val="DefaultParagraphFont"/>
            <w:color w:val="0563C1"/>
          </w:rPr>
          <w:t xml:space="preserve">[261]. JOB DESCRIPTION Design</w:t>
        </w:r>
      </w:hyperlink>
    </w:p>
    <w:p>
      <w:pPr>
        <w:spacing w:after="200" w:line="400" w:lineRule="atLeast"/>
      </w:pPr>
      <w:hyperlink r:id="rId116">
        <w:r>
          <w:rPr>
            <w:rStyle w:val="DefaultParagraphFont"/>
            <w:color w:val="0563C1"/>
          </w:rPr>
          <w:t xml:space="preserve">[264,450]. 设计岗职责与能力要求</w:t>
        </w:r>
      </w:hyperlink>
    </w:p>
    <w:p>
      <w:pPr>
        <w:spacing w:after="200" w:line="400" w:lineRule="atLeast"/>
      </w:pPr>
      <w:hyperlink r:id="rId117">
        <w:r>
          <w:rPr>
            <w:rStyle w:val="DefaultParagraphFont"/>
            <w:color w:val="0563C1"/>
          </w:rPr>
          <w:t xml:space="preserve">[265]. Skills Framework for Design</w:t>
        </w:r>
      </w:hyperlink>
    </w:p>
    <w:p>
      <w:pPr>
        <w:spacing w:after="200" w:line="400" w:lineRule="atLeast"/>
      </w:pPr>
      <w:hyperlink r:id="rId118">
        <w:r>
          <w:rPr>
            <w:rStyle w:val="DefaultParagraphFont"/>
            <w:color w:val="0563C1"/>
          </w:rPr>
          <w:t xml:space="preserve">[269]. 研发部岗位职责说明书</w:t>
        </w:r>
      </w:hyperlink>
    </w:p>
    <w:p>
      <w:pPr>
        <w:spacing w:after="400" w:line="400" w:lineRule="atLeast"/>
      </w:pPr>
      <w:r>
        <w:rPr>
          <w:i w:val="true"/>
        </w:rPr>
        <w:t>以下来源未被直接引用</w:t>
      </w:r>
    </w:p>
    <w:p>
      <w:pPr>
        <w:spacing w:after="200" w:line="400" w:lineRule="atLeast"/>
      </w:pPr>
      <w:hyperlink r:id="rId119">
        <w:r>
          <w:rPr>
            <w:rStyle w:val="DefaultParagraphFont"/>
            <w:color w:val="0563C1"/>
          </w:rPr>
          <w:t>软件工程师岗位职责是什么？-前程无忧职场文库</w:t>
        </w:r>
      </w:hyperlink>
    </w:p>
    <w:p>
      <w:pPr>
        <w:spacing w:after="200" w:line="400" w:lineRule="atLeast"/>
      </w:pPr>
      <w:hyperlink r:id="rId120">
        <w:r>
          <w:rPr>
            <w:rStyle w:val="DefaultParagraphFont"/>
            <w:color w:val="0563C1"/>
          </w:rPr>
          <w:t xml:space="preserve">Software Engineer Job Description</w:t>
        </w:r>
      </w:hyperlink>
    </w:p>
    <w:p>
      <w:pPr>
        <w:spacing w:after="200" w:line="400" w:lineRule="atLeast"/>
      </w:pPr>
      <w:hyperlink r:id="rId121">
        <w:r>
          <w:rPr>
            <w:rStyle w:val="DefaultParagraphFont"/>
            <w:color w:val="0563C1"/>
          </w:rPr>
          <w:t xml:space="preserve">Software engineer duties and responsibilities</w:t>
        </w:r>
      </w:hyperlink>
    </w:p>
    <w:p>
      <w:pPr>
        <w:spacing w:after="200" w:line="400" w:lineRule="atLeast"/>
      </w:pPr>
      <w:hyperlink r:id="rId122">
        <w:r>
          <w:rPr>
            <w:rStyle w:val="DefaultParagraphFont"/>
            <w:color w:val="0563C1"/>
          </w:rPr>
          <w:t>软件工程师职责</w:t>
        </w:r>
      </w:hyperlink>
    </w:p>
    <w:p>
      <w:pPr>
        <w:spacing w:after="200" w:line="400" w:lineRule="atLeast"/>
      </w:pPr>
      <w:hyperlink r:id="rId123">
        <w:r>
          <w:rPr>
            <w:rStyle w:val="DefaultParagraphFont"/>
            <w:color w:val="0563C1"/>
          </w:rPr>
          <w:t>AI时代的产品经理，都需要哪些硬性能力？</w:t>
        </w:r>
      </w:hyperlink>
    </w:p>
    <w:p>
      <w:pPr>
        <w:spacing w:after="200" w:line="400" w:lineRule="atLeast"/>
      </w:pPr>
      <w:hyperlink r:id="rId124">
        <w:r>
          <w:rPr>
            <w:rStyle w:val="DefaultParagraphFont"/>
            <w:color w:val="0563C1"/>
          </w:rPr>
          <w:t xml:space="preserve">PRODUCT MANAGEMENT 101 PLAYBOOK</w:t>
        </w:r>
      </w:hyperlink>
    </w:p>
    <w:p>
      <w:pPr>
        <w:spacing w:after="200" w:line="400" w:lineRule="atLeast"/>
      </w:pPr>
      <w:hyperlink r:id="rId125">
        <w:r>
          <w:rPr>
            <w:rStyle w:val="DefaultParagraphFont"/>
            <w:color w:val="0563C1"/>
          </w:rPr>
          <w:t>《残酷职场的“善意”提醒|如何做主你的职场方向》</w:t>
        </w:r>
      </w:hyperlink>
    </w:p>
    <w:p>
      <w:pPr>
        <w:spacing w:after="200" w:line="400" w:lineRule="atLeast"/>
      </w:pPr>
      <w:hyperlink r:id="rId126">
        <w:r>
          <w:rPr>
            <w:rStyle w:val="DefaultParagraphFont"/>
            <w:color w:val="0563C1"/>
          </w:rPr>
          <w:t>真正顶尖的产品经理有几个硬性指标</w:t>
        </w:r>
      </w:hyperlink>
    </w:p>
    <w:p>
      <w:pPr>
        <w:spacing w:after="200" w:line="400" w:lineRule="atLeast"/>
      </w:pPr>
      <w:hyperlink r:id="rId127">
        <w:r>
          <w:rPr>
            <w:rStyle w:val="DefaultParagraphFont"/>
            <w:color w:val="0563C1"/>
          </w:rPr>
          <w:t>产品经理的能力分软性和硬性能力</w:t>
        </w:r>
      </w:hyperlink>
    </w:p>
    <w:p>
      <w:pPr>
        <w:spacing w:after="200" w:line="400" w:lineRule="atLeast"/>
      </w:pPr>
      <w:hyperlink r:id="rId128">
        <w:r>
          <w:rPr>
            <w:rStyle w:val="DefaultParagraphFont"/>
            <w:color w:val="0563C1"/>
          </w:rPr>
          <w:t xml:space="preserve">Resume: Multi-job Role Description</w:t>
        </w:r>
      </w:hyperlink>
    </w:p>
    <w:p>
      <w:pPr>
        <w:spacing w:after="200" w:line="400" w:lineRule="atLeast"/>
      </w:pPr>
      <w:hyperlink r:id="rId129">
        <w:r>
          <w:rPr>
            <w:rStyle w:val="DefaultParagraphFont"/>
            <w:color w:val="0563C1"/>
          </w:rPr>
          <w:t>职位概要</w:t>
        </w:r>
      </w:hyperlink>
    </w:p>
    <w:p>
      <w:pPr>
        <w:spacing w:after="200" w:line="400" w:lineRule="atLeast"/>
      </w:pPr>
      <w:hyperlink r:id="rId130">
        <w:r>
          <w:rPr>
            <w:rStyle w:val="DefaultParagraphFont"/>
            <w:color w:val="0563C1"/>
          </w:rPr>
          <w:t>华南区域临建设施标准化手册</w:t>
        </w:r>
      </w:hyperlink>
    </w:p>
    <w:p>
      <w:pPr>
        <w:spacing w:after="200" w:line="400" w:lineRule="atLeast"/>
      </w:pPr>
      <w:hyperlink r:id="rId131">
        <w:r>
          <w:rPr>
            <w:rStyle w:val="DefaultParagraphFont"/>
            <w:color w:val="0563C1"/>
          </w:rPr>
          <w:t xml:space="preserve">Employee Relations Essentials</w:t>
        </w:r>
      </w:hyperlink>
    </w:p>
    <w:p>
      <w:pPr>
        <w:spacing w:after="200" w:line="400" w:lineRule="atLeast"/>
      </w:pPr>
      <w:hyperlink r:id="rId132">
        <w:r>
          <w:rPr>
            <w:rStyle w:val="DefaultParagraphFont"/>
            <w:color w:val="0563C1"/>
          </w:rPr>
          <w:t>招聘需求与业务脱节的问题及解决策略</w:t>
        </w:r>
      </w:hyperlink>
    </w:p>
    <w:p>
      <w:pPr>
        <w:spacing w:after="200" w:line="400" w:lineRule="atLeast"/>
      </w:pPr>
      <w:hyperlink r:id="rId133">
        <w:r>
          <w:rPr>
            <w:rStyle w:val="DefaultParagraphFont"/>
            <w:color w:val="0563C1"/>
          </w:rPr>
          <w:t xml:space="preserve">Standardized (or generic) job descriptions</w:t>
        </w:r>
      </w:hyperlink>
    </w:p>
    <w:p>
      <w:pPr>
        <w:spacing w:after="200" w:line="400" w:lineRule="atLeast"/>
      </w:pPr>
      <w:hyperlink r:id="rId134">
        <w:r>
          <w:rPr>
            <w:rStyle w:val="DefaultParagraphFont"/>
            <w:color w:val="0563C1"/>
          </w:rPr>
          <w:t>腾讯公司职业发展体系</w:t>
        </w:r>
      </w:hyperlink>
    </w:p>
    <w:p>
      <w:pPr>
        <w:spacing w:after="200" w:line="400" w:lineRule="atLeast"/>
      </w:pPr>
      <w:hyperlink r:id="rId135">
        <w:r>
          <w:rPr>
            <w:rStyle w:val="DefaultParagraphFont"/>
            <w:color w:val="0563C1"/>
          </w:rPr>
          <w:t>销售部主要岗位与职责</w:t>
        </w:r>
      </w:hyperlink>
    </w:p>
    <w:p>
      <w:pPr>
        <w:spacing w:after="200" w:line="400" w:lineRule="atLeast"/>
      </w:pPr>
      <w:hyperlink r:id="rId136">
        <w:r>
          <w:rPr>
            <w:rStyle w:val="DefaultParagraphFont"/>
            <w:color w:val="0563C1"/>
          </w:rPr>
          <w:t>销售岗位职责和要求集合3篇</w:t>
        </w:r>
      </w:hyperlink>
    </w:p>
    <w:p>
      <w:pPr>
        <w:spacing w:after="200" w:line="400" w:lineRule="atLeast"/>
      </w:pPr>
      <w:hyperlink r:id="rId137">
        <w:r>
          <w:rPr>
            <w:rStyle w:val="DefaultParagraphFont"/>
            <w:color w:val="0563C1"/>
          </w:rPr>
          <w:t xml:space="preserve">Letters to Santa</w:t>
        </w:r>
      </w:hyperlink>
    </w:p>
    <w:p>
      <w:pPr>
        <w:spacing w:after="200" w:line="400" w:lineRule="atLeast"/>
      </w:pPr>
      <w:hyperlink r:id="rId138">
        <w:r>
          <w:rPr>
            <w:rStyle w:val="DefaultParagraphFont"/>
            <w:color w:val="0563C1"/>
          </w:rPr>
          <w:t>销售人员直接接触客户,是为企业最终实现价值的排头兵</w:t>
        </w:r>
      </w:hyperlink>
    </w:p>
    <w:p>
      <w:pPr>
        <w:spacing w:after="200" w:line="400" w:lineRule="atLeast"/>
      </w:pPr>
      <w:hyperlink r:id="rId139">
        <w:r>
          <w:rPr>
            <w:rStyle w:val="DefaultParagraphFont"/>
            <w:color w:val="0563C1"/>
          </w:rPr>
          <w:t xml:space="preserve">销售管理认知 单元一</w:t>
        </w:r>
      </w:hyperlink>
    </w:p>
    <w:p>
      <w:pPr>
        <w:spacing w:after="200" w:line="400" w:lineRule="atLeast"/>
      </w:pPr>
      <w:hyperlink r:id="rId140">
        <w:r>
          <w:rPr>
            <w:rStyle w:val="DefaultParagraphFont"/>
            <w:color w:val="0563C1"/>
          </w:rPr>
          <w:t xml:space="preserve">销售岗位职责范围 销售岗位职责及岗位要求(十二篇)</w:t>
        </w:r>
      </w:hyperlink>
    </w:p>
    <w:p>
      <w:pPr>
        <w:spacing w:after="200" w:line="400" w:lineRule="atLeast"/>
      </w:pPr>
      <w:hyperlink r:id="rId141">
        <w:r>
          <w:rPr>
            <w:rStyle w:val="DefaultParagraphFont"/>
            <w:color w:val="0563C1"/>
          </w:rPr>
          <w:t>销售职位工作内容</w:t>
        </w:r>
      </w:hyperlink>
    </w:p>
    <w:p>
      <w:pPr>
        <w:spacing w:after="200" w:line="400" w:lineRule="atLeast"/>
      </w:pPr>
      <w:hyperlink r:id="rId142">
        <w:r>
          <w:rPr>
            <w:rStyle w:val="DefaultParagraphFont"/>
            <w:color w:val="0563C1"/>
          </w:rPr>
          <w:t>销售人员岗位职责</w:t>
        </w:r>
      </w:hyperlink>
    </w:p>
    <w:p>
      <w:pPr>
        <w:spacing w:after="200" w:line="400" w:lineRule="atLeast"/>
      </w:pPr>
      <w:hyperlink r:id="rId143">
        <w:r>
          <w:rPr>
            <w:rStyle w:val="DefaultParagraphFont"/>
            <w:color w:val="0563C1"/>
          </w:rPr>
          <w:t xml:space="preserve">HUMAN RESOURCES SPECIALIST JOB DESCRIPTION - CLASSIFIED</w:t>
        </w:r>
      </w:hyperlink>
    </w:p>
    <w:p>
      <w:pPr>
        <w:spacing w:after="200" w:line="400" w:lineRule="atLeast"/>
      </w:pPr>
      <w:hyperlink r:id="rId144">
        <w:r>
          <w:rPr>
            <w:rStyle w:val="DefaultParagraphFont"/>
            <w:color w:val="0563C1"/>
          </w:rPr>
          <w:t xml:space="preserve">HR Generalist Position Description</w:t>
        </w:r>
      </w:hyperlink>
    </w:p>
    <w:p>
      <w:pPr>
        <w:spacing w:after="200" w:line="400" w:lineRule="atLeast"/>
      </w:pPr>
      <w:hyperlink r:id="rId145">
        <w:r>
          <w:rPr>
            <w:rStyle w:val="DefaultParagraphFont"/>
            <w:color w:val="0563C1"/>
          </w:rPr>
          <w:t xml:space="preserve">JOB DESCRIPTION</w:t>
        </w:r>
      </w:hyperlink>
    </w:p>
    <w:p>
      <w:pPr>
        <w:spacing w:after="200" w:line="400" w:lineRule="atLeast"/>
      </w:pPr>
      <w:hyperlink r:id="rId146">
        <w:r>
          <w:rPr>
            <w:rStyle w:val="DefaultParagraphFont"/>
            <w:color w:val="0563C1"/>
          </w:rPr>
          <w:t xml:space="preserve">HR Generalist Job Description – Skills Inc.</w:t>
        </w:r>
      </w:hyperlink>
    </w:p>
    <w:p>
      <w:pPr>
        <w:spacing w:after="200" w:line="400" w:lineRule="atLeast"/>
      </w:pPr>
      <w:hyperlink r:id="rId147">
        <w:r>
          <w:rPr>
            <w:rStyle w:val="DefaultParagraphFont"/>
            <w:color w:val="0563C1"/>
          </w:rPr>
          <w:t xml:space="preserve">TN Job Classification Specifications</w:t>
        </w:r>
      </w:hyperlink>
    </w:p>
    <w:p>
      <w:pPr>
        <w:spacing w:after="200" w:line="400" w:lineRule="atLeast"/>
      </w:pPr>
      <w:hyperlink r:id="rId148">
        <w:r>
          <w:rPr>
            <w:rStyle w:val="DefaultParagraphFont"/>
            <w:color w:val="0563C1"/>
          </w:rPr>
          <w:t xml:space="preserve">Example of Specialist Human Resources Job Description</w:t>
        </w:r>
      </w:hyperlink>
    </w:p>
    <w:p>
      <w:pPr>
        <w:spacing w:after="200" w:line="400" w:lineRule="atLeast"/>
      </w:pPr>
      <w:hyperlink r:id="rId149">
        <w:r>
          <w:rPr>
            <w:rStyle w:val="DefaultParagraphFont"/>
            <w:color w:val="0563C1"/>
          </w:rPr>
          <w:t xml:space="preserve">Human Resources Generalist Job Description</w:t>
        </w:r>
      </w:hyperlink>
    </w:p>
    <w:p>
      <w:pPr>
        <w:spacing w:after="200" w:line="400" w:lineRule="atLeast"/>
      </w:pPr>
      <w:hyperlink r:id="rId150">
        <w:r>
          <w:rPr>
            <w:rStyle w:val="DefaultParagraphFont"/>
            <w:color w:val="0563C1"/>
          </w:rPr>
          <w:t>财务岗位的简历，超过35岁的就不用看了？现实太残酷。_工作</w:t>
        </w:r>
      </w:hyperlink>
    </w:p>
    <w:p>
      <w:pPr>
        <w:spacing w:after="200" w:line="400" w:lineRule="atLeast"/>
      </w:pPr>
      <w:hyperlink r:id="rId151">
        <w:r>
          <w:rPr>
            <w:rStyle w:val="DefaultParagraphFont"/>
            <w:color w:val="0563C1"/>
          </w:rPr>
          <w:t>财务部岗位职责及任职要求</w:t>
        </w:r>
      </w:hyperlink>
    </w:p>
    <w:p>
      <w:pPr>
        <w:spacing w:after="200" w:line="400" w:lineRule="atLeast"/>
      </w:pPr>
      <w:hyperlink r:id="rId152">
        <w:r>
          <w:rPr>
            <w:rStyle w:val="DefaultParagraphFont"/>
            <w:color w:val="0563C1"/>
          </w:rPr>
          <w:t>岗位说明书汇编</w:t>
        </w:r>
      </w:hyperlink>
    </w:p>
    <w:p>
      <w:pPr>
        <w:spacing w:after="200" w:line="400" w:lineRule="atLeast"/>
      </w:pPr>
      <w:hyperlink r:id="rId153">
        <w:r>
          <w:rPr>
            <w:rStyle w:val="DefaultParagraphFont"/>
            <w:color w:val="0563C1"/>
          </w:rPr>
          <w:t>财务招聘要求</w:t>
        </w:r>
      </w:hyperlink>
    </w:p>
    <w:p>
      <w:pPr>
        <w:spacing w:after="200" w:line="400" w:lineRule="atLeast"/>
      </w:pPr>
      <w:hyperlink r:id="rId154">
        <w:r>
          <w:rPr>
            <w:rStyle w:val="DefaultParagraphFont"/>
            <w:color w:val="0563C1"/>
          </w:rPr>
          <w:t>财务负责人岗位要求</w:t>
        </w:r>
      </w:hyperlink>
    </w:p>
    <w:p>
      <w:pPr>
        <w:spacing w:after="200" w:line="400" w:lineRule="atLeast"/>
      </w:pPr>
      <w:hyperlink r:id="rId155">
        <w:r>
          <w:rPr>
            <w:rStyle w:val="DefaultParagraphFont"/>
            <w:color w:val="0563C1"/>
          </w:rPr>
          <w:t>方便面包装材料硬性要求</w:t>
        </w:r>
      </w:hyperlink>
    </w:p>
    <w:p>
      <w:pPr>
        <w:spacing w:after="200" w:line="400" w:lineRule="atLeast"/>
      </w:pPr>
      <w:hyperlink r:id="rId156">
        <w:r>
          <w:rPr>
            <w:rStyle w:val="DefaultParagraphFont"/>
            <w:color w:val="0563C1"/>
          </w:rPr>
          <w:t xml:space="preserve">Role profile</w:t>
        </w:r>
      </w:hyperlink>
    </w:p>
    <w:p>
      <w:pPr>
        <w:spacing w:after="200" w:line="400" w:lineRule="atLeast"/>
      </w:pPr>
      <w:hyperlink r:id="rId157">
        <w:r>
          <w:rPr>
            <w:rStyle w:val="DefaultParagraphFont"/>
            <w:color w:val="0563C1"/>
          </w:rPr>
          <w:t>各部门岗位职责及任职条件</w:t>
        </w:r>
      </w:hyperlink>
    </w:p>
    <w:p>
      <w:pPr>
        <w:spacing w:after="200" w:line="400" w:lineRule="atLeast"/>
      </w:pPr>
      <w:hyperlink r:id="rId158">
        <w:r>
          <w:rPr>
            <w:rStyle w:val="DefaultParagraphFont"/>
            <w:color w:val="0563C1"/>
          </w:rPr>
          <w:t>招聘岗位核心职责及要求</w:t>
        </w:r>
      </w:hyperlink>
    </w:p>
    <w:p>
      <w:pPr>
        <w:spacing w:after="200" w:line="400" w:lineRule="atLeast"/>
      </w:pPr>
      <w:hyperlink r:id="rId159">
        <w:r>
          <w:rPr>
            <w:rStyle w:val="DefaultParagraphFont"/>
            <w:color w:val="0563C1"/>
          </w:rPr>
          <w:t xml:space="preserve">Is your resume focused on the right Operations Manager skills?</w:t>
        </w:r>
      </w:hyperlink>
    </w:p>
    <w:p>
      <w:pPr>
        <w:spacing w:after="200" w:line="400" w:lineRule="atLeast"/>
      </w:pPr>
      <w:hyperlink r:id="rId160">
        <w:r>
          <w:rPr>
            <w:rStyle w:val="DefaultParagraphFont"/>
            <w:color w:val="0563C1"/>
          </w:rPr>
          <w:t>公司招运营一般会考察哪些硬技能？</w:t>
        </w:r>
      </w:hyperlink>
    </w:p>
    <w:p>
      <w:pPr>
        <w:spacing w:after="200" w:line="400" w:lineRule="atLeast"/>
      </w:pPr>
      <w:hyperlink r:id="rId161">
        <w:r>
          <w:rPr>
            <w:rStyle w:val="DefaultParagraphFont"/>
            <w:color w:val="0563C1"/>
          </w:rPr>
          <w:t>从事运营，需要哪些基本素质和能力？</w:t>
        </w:r>
      </w:hyperlink>
    </w:p>
    <w:p>
      <w:pPr>
        <w:spacing w:after="200" w:line="400" w:lineRule="atLeast"/>
      </w:pPr>
      <w:hyperlink r:id="rId162">
        <w:r>
          <w:rPr>
            <w:rStyle w:val="DefaultParagraphFont"/>
            <w:color w:val="0563C1"/>
          </w:rPr>
          <w:t>运营岗需要哪些核心技能？硬软双修，方向有专攻！</w:t>
        </w:r>
      </w:hyperlink>
    </w:p>
    <w:p>
      <w:pPr>
        <w:spacing w:after="200" w:line="400" w:lineRule="atLeast"/>
      </w:pPr>
      <w:hyperlink r:id="rId163">
        <w:r>
          <w:rPr>
            <w:rStyle w:val="DefaultParagraphFont"/>
            <w:color w:val="0563C1"/>
          </w:rPr>
          <w:t xml:space="preserve">Recruiting Operations Resume Sample</w:t>
        </w:r>
      </w:hyperlink>
    </w:p>
    <w:p>
      <w:pPr>
        <w:spacing w:after="200" w:line="400" w:lineRule="atLeast"/>
      </w:pPr>
      <w:hyperlink r:id="rId164">
        <w:r>
          <w:rPr>
            <w:rStyle w:val="DefaultParagraphFont"/>
            <w:color w:val="0563C1"/>
          </w:rPr>
          <w:t xml:space="preserve">Resume Skills for Operations Manager (+ Templates) - Updated for 2024</w:t>
        </w:r>
      </w:hyperlink>
    </w:p>
    <w:p>
      <w:pPr>
        <w:spacing w:after="200" w:line="400" w:lineRule="atLeast"/>
      </w:pPr>
      <w:hyperlink r:id="rId165">
        <w:r>
          <w:rPr>
            <w:rStyle w:val="DefaultParagraphFont"/>
            <w:color w:val="0563C1"/>
          </w:rPr>
          <w:t xml:space="preserve">The Head of Network Engineering and Operations: A Highly Strategic and Integrated Technologist</w:t>
        </w:r>
      </w:hyperlink>
    </w:p>
    <w:p>
      <w:pPr>
        <w:spacing w:after="200" w:line="400" w:lineRule="atLeast"/>
      </w:pPr>
      <w:hyperlink r:id="rId166">
        <w:r>
          <w:rPr>
            <w:rStyle w:val="DefaultParagraphFont"/>
            <w:color w:val="0563C1"/>
          </w:rPr>
          <w:t xml:space="preserve">THE 5 SOFT SKILLS OPERATIONS PROFESSIONALS NEED TO SUCCEED</w:t>
        </w:r>
      </w:hyperlink>
    </w:p>
    <w:p>
      <w:pPr>
        <w:spacing w:after="200" w:line="400" w:lineRule="atLeast"/>
      </w:pPr>
      <w:hyperlink r:id="rId167">
        <w:r>
          <w:rPr>
            <w:rStyle w:val="DefaultParagraphFont"/>
            <w:color w:val="0563C1"/>
          </w:rPr>
          <w:t>运营怎么改简历内容</w:t>
        </w:r>
      </w:hyperlink>
    </w:p>
    <w:p>
      <w:pPr>
        <w:spacing w:after="200" w:line="400" w:lineRule="atLeast"/>
      </w:pPr>
      <w:hyperlink r:id="rId168">
        <w:r>
          <w:rPr>
            <w:rStyle w:val="DefaultParagraphFont"/>
            <w:color w:val="0563C1"/>
          </w:rPr>
          <w:t xml:space="preserve">Top 12 Business Operations Manager Skills to Put on Your Resume</w:t>
        </w:r>
      </w:hyperlink>
    </w:p>
    <w:p>
      <w:pPr>
        <w:spacing w:after="200" w:line="400" w:lineRule="atLeast"/>
      </w:pPr>
      <w:hyperlink r:id="rId169">
        <w:r>
          <w:rPr>
            <w:rStyle w:val="DefaultParagraphFont"/>
            <w:color w:val="0563C1"/>
          </w:rPr>
          <w:t>在简历中展现运营思维</w:t>
        </w:r>
      </w:hyperlink>
    </w:p>
    <w:p>
      <w:pPr>
        <w:spacing w:after="200" w:line="400" w:lineRule="atLeast"/>
      </w:pPr>
      <w:hyperlink r:id="rId170">
        <w:r>
          <w:rPr>
            <w:rStyle w:val="DefaultParagraphFont"/>
            <w:color w:val="0563C1"/>
          </w:rPr>
          <w:t>设计岗位职责内容</w:t>
        </w:r>
      </w:hyperlink>
    </w:p>
    <w:p>
      <w:pPr>
        <w:spacing w:after="200" w:line="400" w:lineRule="atLeast"/>
      </w:pPr>
      <w:hyperlink r:id="rId171">
        <w:r>
          <w:rPr>
            <w:rStyle w:val="DefaultParagraphFont"/>
            <w:color w:val="0563C1"/>
          </w:rPr>
          <w:t>设计师岗位职责描述(二十一篇)</w:t>
        </w:r>
      </w:hyperlink>
    </w:p>
    <w:p>
      <w:pPr>
        <w:spacing w:after="200" w:line="400" w:lineRule="atLeast"/>
      </w:pPr>
      <w:hyperlink r:id="rId172">
        <w:r>
          <w:rPr>
            <w:rStyle w:val="DefaultParagraphFont"/>
            <w:color w:val="0563C1"/>
          </w:rPr>
          <w:t>工程设计岗位职责规定</w:t>
        </w:r>
      </w:hyperlink>
    </w:p>
    <w:p>
      <w:pPr>
        <w:spacing w:after="200" w:line="400" w:lineRule="atLeast"/>
      </w:pPr>
      <w:hyperlink r:id="rId173">
        <w:r>
          <w:rPr>
            <w:rStyle w:val="DefaultParagraphFont"/>
            <w:color w:val="0563C1"/>
          </w:rPr>
          <w:t>设计师岗位职责内容</w:t>
        </w:r>
      </w:hyperlink>
    </w:p>
    <w:p>
      <w:pPr>
        <w:spacing w:after="200" w:line="400" w:lineRule="atLeast"/>
      </w:pPr>
      <w:hyperlink r:id="rId174">
        <w:r>
          <w:rPr>
            <w:rStyle w:val="DefaultParagraphFont"/>
            <w:color w:val="0563C1"/>
          </w:rPr>
          <w:t>设计主设岗位职责设计主设职责任职要求</w:t>
        </w:r>
      </w:hyperlink>
    </w:p>
    <w:p>
      <w:pPr>
        <w:spacing w:after="200" w:line="400" w:lineRule="atLeast"/>
      </w:pPr>
      <w:hyperlink r:id="rId175">
        <w:r>
          <w:rPr>
            <w:rStyle w:val="DefaultParagraphFont"/>
            <w:color w:val="0563C1"/>
          </w:rPr>
          <w:t xml:space="preserve">REFORMA MANUAL DE DESCRIPCIÓN, VALORACIÓN Y CLASIFICACIÓN DE PUESTOS.</w:t>
        </w:r>
      </w:hyperlink>
    </w:p>
    <w:p>
      <w:pPr>
        <w:spacing w:after="200" w:line="400" w:lineRule="atLeast"/>
      </w:pPr>
      <w:hyperlink r:id="rId176">
        <w:r>
          <w:rPr>
            <w:rStyle w:val="DefaultParagraphFont"/>
            <w:color w:val="0563C1"/>
          </w:rPr>
          <w:t xml:space="preserve">ESTUDIO DE FACTIBILIDAD PARA LA IMPLEMENTACIÓN DE UNA MICROEMPRESA QUE BRINDE LOS SERVICIOS DE DISEÑO WEB, MULTIMEDIA Y PUBLICITARIO AL SECTOR EMPRESARIAL DEL D.M.Q: UBICADA EN EL SECTOR NORTE DE LA CIUDAD DE QUITO.</w:t>
        </w:r>
      </w:hyperlink>
    </w:p>
    <w:p>
      <w:pPr>
        <w:spacing w:after="200" w:line="400" w:lineRule="atLeast"/>
      </w:pPr>
      <w:hyperlink r:id="rId177">
        <w:r>
          <w:rPr>
            <w:rStyle w:val="DefaultParagraphFont"/>
            <w:color w:val="0563C1"/>
          </w:rPr>
          <w:t xml:space="preserve">Example of Supervisor, Design Job Description</w:t>
        </w:r>
      </w:hyperlink>
    </w:p>
    <w:sectPr>
      <w:headerReference w:type="default" r:id="rId178"/>
      <w:footerReference w:type="default" r:id="rId179"/>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1990" name="image" descr="image"/>
          <wp:cNvGraphicFramePr>
            <a:graphicFrameLocks noChangeAspect="true"/>
          </wp:cNvGraphicFramePr>
          <a:graphic>
            <a:graphicData uri="http://schemas.openxmlformats.org/drawingml/2006/picture">
              <pic:pic>
                <pic:nvPicPr>
                  <pic:cNvPr id="398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cnblogs.com/justdoitba/articles/8067940.html" Type="http://schemas.openxmlformats.org/officeDocument/2006/relationships/hyperlink" Id="rId4"/>
    <Relationship TargetMode="External" Target="https://files.metaso.cn/api/public-file/preview?fileName=8681917247607369728.pdf" Type="http://schemas.openxmlformats.org/officeDocument/2006/relationships/hyperlink" Id="rId5"/>
    <Relationship TargetMode="External" Target="https://files.metaso.cn/api/public-file/preview?fileName=8681917340771123200.pdf" Type="http://schemas.openxmlformats.org/officeDocument/2006/relationships/hyperlink" Id="rId6"/>
    <Relationship TargetMode="External" Target="https://www.itangsoft.com/baike/show-145246.html" Type="http://schemas.openxmlformats.org/officeDocument/2006/relationships/hyperlink" Id="rId7"/>
    <Relationship TargetMode="External" Target="http://cooco.net.cn/zuowen/1659146.html" Type="http://schemas.openxmlformats.org/officeDocument/2006/relationships/hyperlink" Id="rId8"/>
    <Relationship TargetMode="External" Target="https://inkforall.com/hey-ink-tool/write-job-descriptions/software-engineer-job-description/" Type="http://schemas.openxmlformats.org/officeDocument/2006/relationships/hyperlink" Id="rId9"/>
    <Relationship TargetMode="External" Target="https://factohr.com/job-descriptions/software-engineer-job-description/" Type="http://schemas.openxmlformats.org/officeDocument/2006/relationships/hyperlink" Id="rId10"/>
    <Relationship TargetMode="External" Target="https://www.buildstream.co/job-descriptions/software-engineer" Type="http://schemas.openxmlformats.org/officeDocument/2006/relationships/hyperlink" Id="rId11"/>
    <Relationship TargetMode="External" Target="https://baike.sogou.com/v316626.htm?fromTitle=%E8%BD%AF%E4%BB%B6%E5%B7%A5%E7%A8%8B%E5%B8%88" Type="http://schemas.openxmlformats.org/officeDocument/2006/relationships/hyperlink" Id="rId12"/>
    <Relationship TargetMode="External" Target="https://wk.baidu.com/view/3279f23d4b35eefdc8d333c5" Type="http://schemas.openxmlformats.org/officeDocument/2006/relationships/hyperlink" Id="rId13"/>
    <Relationship TargetMode="External" Target="https://www.liepin.com/gw/rjgcsn9j3/" Type="http://schemas.openxmlformats.org/officeDocument/2006/relationships/hyperlink" Id="rId14"/>
    <Relationship TargetMode="External" Target="http://h5.ifeng.com/c/vivo/v002Zq9vaakxbeMPU2BJrYQOGYRXSG3Byc95DBAOJj0yJms__" Type="http://schemas.openxmlformats.org/officeDocument/2006/relationships/hyperlink" Id="rId15"/>
    <Relationship TargetMode="External" Target="https://www.woshipm.com/share/6220610.html" Type="http://schemas.openxmlformats.org/officeDocument/2006/relationships/hyperlink" Id="rId16"/>
    <Relationship TargetMode="External" Target="https://zhuanlan.zhihu.com/p/35971900" Type="http://schemas.openxmlformats.org/officeDocument/2006/relationships/hyperlink" Id="rId17"/>
    <Relationship TargetMode="External" Target="https://www.woshipm.com/zhichang/1216633.html/comment-page-1" Type="http://schemas.openxmlformats.org/officeDocument/2006/relationships/hyperlink" Id="rId18"/>
    <Relationship TargetMode="External" Target="https://www.zhihu.com/question/476593262/answer/2033775546" Type="http://schemas.openxmlformats.org/officeDocument/2006/relationships/hyperlink" Id="rId19"/>
    <Relationship TargetMode="External" Target="https://slave1.500d.me/article/4229.html" Type="http://schemas.openxmlformats.org/officeDocument/2006/relationships/hyperlink" Id="rId20"/>
    <Relationship TargetMode="External" Target="https://baike.baidu.com/item/%25E7%2599%25BE%25E5%25BA%25A6%25E4%25BA%25A7%25E5%2593%2581%25E7%25BB%258F%25E7%2590%2586/3583531" Type="http://schemas.openxmlformats.org/officeDocument/2006/relationships/hyperlink" Id="rId21"/>
    <Relationship TargetMode="External" Target="https://weread.qq.com/web/reader/25032fc0813ab8240g012e28ka1d32a6022aa1d0c6e83eb4" Type="http://schemas.openxmlformats.org/officeDocument/2006/relationships/hyperlink" Id="rId22"/>
    <Relationship TargetMode="External" Target="https://blog.csdn.net/2401_84391617/article/details/137821990" Type="http://schemas.openxmlformats.org/officeDocument/2006/relationships/hyperlink" Id="rId23"/>
    <Relationship TargetMode="External" Target="https://maimai.cn/article/detail?fid=1157835064&amp;efid=86IM1oOr_R1hKeXwNIPcvQ" Type="http://schemas.openxmlformats.org/officeDocument/2006/relationships/hyperlink" Id="rId24"/>
    <Relationship TargetMode="External" Target="https://zhuanlan.zhihu.com/p/131483234" Type="http://schemas.openxmlformats.org/officeDocument/2006/relationships/hyperlink" Id="rId25"/>
    <Relationship TargetMode="External" Target="https://www.woshipm.com/class/6201717.html" Type="http://schemas.openxmlformats.org/officeDocument/2006/relationships/hyperlink" Id="rId26"/>
    <Relationship TargetMode="External" Target="http://www.bilibili.com/video/av113469126873772" Type="http://schemas.openxmlformats.org/officeDocument/2006/relationships/hyperlink" Id="rId27"/>
    <Relationship TargetMode="External" Target="https://www.bilibili.com/read/cv35423720" Type="http://schemas.openxmlformats.org/officeDocument/2006/relationships/hyperlink" Id="rId28"/>
    <Relationship TargetMode="External" Target="https://www.zhihu.com/question/462619478/answer/1942023012" Type="http://schemas.openxmlformats.org/officeDocument/2006/relationships/hyperlink" Id="rId29"/>
    <Relationship TargetMode="External" Target="https://www.suibianfa.cn/post/47136.html" Type="http://schemas.openxmlformats.org/officeDocument/2006/relationships/hyperlink" Id="rId30"/>
    <Relationship TargetMode="External" Target="https://www.ihr360.com/hrbaike/20250416170721/.html" Type="http://schemas.openxmlformats.org/officeDocument/2006/relationships/hyperlink" Id="rId31"/>
    <Relationship TargetMode="External" Target="https://www.nitsotech.com/blog/job-description-format/" Type="http://schemas.openxmlformats.org/officeDocument/2006/relationships/hyperlink" Id="rId32"/>
    <Relationship TargetMode="External" Target="https://humanresources.uchicago.edu/fpg/policies/200/p217.shtml" Type="http://schemas.openxmlformats.org/officeDocument/2006/relationships/hyperlink" Id="rId33"/>
    <Relationship TargetMode="External" Target="https://blog.csdn.net/weixin_42465332/article/details/142699636" Type="http://schemas.openxmlformats.org/officeDocument/2006/relationships/hyperlink" Id="rId34"/>
    <Relationship TargetMode="External" Target="https://bloustein.rutgers.edu/wp-content/uploads/2021/06/Abstract-Book-Spring-2021.pdf" Type="http://schemas.openxmlformats.org/officeDocument/2006/relationships/hyperlink" Id="rId35"/>
    <Relationship TargetMode="External" Target="https://www.lishixinzhi.com/zs/post/615155.html" Type="http://schemas.openxmlformats.org/officeDocument/2006/relationships/hyperlink" Id="rId36"/>
    <Relationship TargetMode="External" Target="https://www.minova.ai/blog/zh-CN/%E6%89%93%E9%80%A0%E5%BC%95%E4%BA%BA%E6%B3%A8%E7%9B%AE%E7%9A%84%E7%AE%80%E5%8E%86%E5%B7%A5%E4%BD%9C%E8%81%8C%E8%B4%A3-%E8%8C%83%E4%BE%8B%E4%B8%8E%E6%A8%A1%E6%9D%BF" Type="http://schemas.openxmlformats.org/officeDocument/2006/relationships/hyperlink" Id="rId37"/>
    <Relationship TargetMode="External" Target="https://www.cnblogs.com/tlnshuju/p/19258225" Type="http://schemas.openxmlformats.org/officeDocument/2006/relationships/hyperlink" Id="rId38"/>
    <Relationship TargetMode="External" Target="https://www.bilibili.com/read/cv18150351" Type="http://schemas.openxmlformats.org/officeDocument/2006/relationships/hyperlink" Id="rId39"/>
    <Relationship TargetMode="External" Target="https://www.guifan.net/ziliao/592357.html" Type="http://schemas.openxmlformats.org/officeDocument/2006/relationships/hyperlink" Id="rId40"/>
    <Relationship TargetMode="External" Target="https://www.jianliben.com/article/fanwen/job_178_628/" Type="http://schemas.openxmlformats.org/officeDocument/2006/relationships/hyperlink" Id="rId41"/>
    <Relationship TargetMode="External" Target="https://www.ucc.ie/en/media/support/careers/WEBCVPROJECTSECTION2.pdf" Type="http://schemas.openxmlformats.org/officeDocument/2006/relationships/hyperlink" Id="rId42"/>
    <Relationship TargetMode="External" Target="https://ifan.org/IFAN%20Guide%204_2018_revision.pdf" Type="http://schemas.openxmlformats.org/officeDocument/2006/relationships/hyperlink" Id="rId43"/>
    <Relationship TargetMode="External" Target="https://www.processon.com/view/67ec13d3a48ca0185dc16205" Type="http://schemas.openxmlformats.org/officeDocument/2006/relationships/hyperlink" Id="rId44"/>
    <Relationship TargetMode="External" Target="https://zq.zhaopin.com/zpdOutputQuestionForXZH/5528001" Type="http://schemas.openxmlformats.org/officeDocument/2006/relationships/hyperlink" Id="rId45"/>
    <Relationship TargetMode="External" Target="https://www.kingzcheung.com/shiyongfanwen/gangweizhize/1518.html" Type="http://schemas.openxmlformats.org/officeDocument/2006/relationships/hyperlink" Id="rId46"/>
    <Relationship TargetMode="External" Target="https://www.yjbys.com/hr/gangwei/2858709.html" Type="http://schemas.openxmlformats.org/officeDocument/2006/relationships/hyperlink" Id="rId47"/>
    <Relationship TargetMode="External" Target="http://vac.36hjob.com/job-AAORS.html" Type="http://schemas.openxmlformats.org/officeDocument/2006/relationships/hyperlink" Id="rId48"/>
    <Relationship TargetMode="External" Target="https://www.fxiaoke.com/crm/information-35499.html#%3A~%3Atext%3D%E9%94%80%E5%94%AE%E5%B2%97%E4%BD%8D%E7%9A%84%E8%81%8C%E8%B4%A3%E5%8C%85%E6%8B%AC%2C%E6%9B%B4%E4%B8%BA%E8%BE%89%E7%85%8C%E7%9A%84%E4%B8%9A%E7%BB%A9%E3%80%82" Type="http://schemas.openxmlformats.org/officeDocument/2006/relationships/hyperlink" Id="rId49"/>
    <Relationship TargetMode="External" Target="https://www.ruiwen.com/word/xiaoshouyuangangweizhize.html" Type="http://schemas.openxmlformats.org/officeDocument/2006/relationships/hyperlink" Id="rId50"/>
    <Relationship TargetMode="External" Target="https://www.dawendou.com/fanwen/gangweizhize/539247.html" Type="http://schemas.openxmlformats.org/officeDocument/2006/relationships/hyperlink" Id="rId51"/>
    <Relationship TargetMode="External" Target="http://www.repositorio.usac.edu.gt/15994/1/Josue%20Isai%20Ac%20Ruiz.pdf" Type="http://schemas.openxmlformats.org/officeDocument/2006/relationships/hyperlink" Id="rId52"/>
    <Relationship TargetMode="External" Target="https://www.weidianyuedu.com/content/4818985244626.html" Type="http://schemas.openxmlformats.org/officeDocument/2006/relationships/hyperlink" Id="rId53"/>
    <Relationship TargetMode="External" Target="https://www.bilibili.com/read/cv25588353/" Type="http://schemas.openxmlformats.org/officeDocument/2006/relationships/hyperlink" Id="rId54"/>
    <Relationship TargetMode="External" Target="https://www.manatal.com/job-description/human-resources-specialist-job-description" Type="http://schemas.openxmlformats.org/officeDocument/2006/relationships/hyperlink" Id="rId55"/>
    <Relationship TargetMode="External" Target="http://www.dbcsq.com/1687.html" Type="http://schemas.openxmlformats.org/officeDocument/2006/relationships/hyperlink" Id="rId56"/>
    <Relationship TargetMode="External" Target="https://www.kalamazoocountyroads.com/userfiles/kcrc/news/Human%20Resources%20Specialist%20-%202025.pdf" Type="http://schemas.openxmlformats.org/officeDocument/2006/relationships/hyperlink" Id="rId57"/>
    <Relationship TargetMode="External" Target="https://resources.workable.com/hr-specialist-job-description" Type="http://schemas.openxmlformats.org/officeDocument/2006/relationships/hyperlink" Id="rId58"/>
    <Relationship TargetMode="External" Target="https://www.xuexila.com/fwn/gangweizhize/c4115.html" Type="http://schemas.openxmlformats.org/officeDocument/2006/relationships/hyperlink" Id="rId59"/>
    <Relationship TargetMode="External" Target="https://m.liepin.com/yq/renliziyuanzhuanyuanhrspecialist03" Type="http://schemas.openxmlformats.org/officeDocument/2006/relationships/hyperlink" Id="rId60"/>
    <Relationship TargetMode="External" Target="https://m.zhaopin.com/jobs/CC528545330J40442103601.htm" Type="http://schemas.openxmlformats.org/officeDocument/2006/relationships/hyperlink" Id="rId61"/>
    <Relationship TargetMode="External" Target="https://www.xuexila.com/fwn/gangweizhize/c2345758.html" Type="http://schemas.openxmlformats.org/officeDocument/2006/relationships/hyperlink" Id="rId62"/>
    <Relationship TargetMode="External" Target="https://blog.csdn.net/penggerhe/article/details/109215169" Type="http://schemas.openxmlformats.org/officeDocument/2006/relationships/hyperlink" Id="rId63"/>
    <Relationship TargetMode="External" Target="https://appletonareahealth.com/wp-content/uploads/2024/10/Human-Resources-Generalist-092224.docx" Type="http://schemas.openxmlformats.org/officeDocument/2006/relationships/hyperlink" Id="rId64"/>
    <Relationship TargetMode="External" Target="https://edu.iask.sina.com.cn/jy/1zqSvceTAkyC.html" Type="http://schemas.openxmlformats.org/officeDocument/2006/relationships/hyperlink" Id="rId65"/>
    <Relationship TargetMode="External" Target="https://www.shopcapps.com/wp-content/uploads/2024/08/Human-Resources-Specialist-Indeed-posting.docx" Type="http://schemas.openxmlformats.org/officeDocument/2006/relationships/hyperlink" Id="rId66"/>
    <Relationship TargetMode="External" Target="https://m.zhaopin.com/jobs/CCL1360098700J40539521402.htm" Type="http://schemas.openxmlformats.org/officeDocument/2006/relationships/hyperlink" Id="rId67"/>
    <Relationship TargetMode="External" Target="https://www.mbalib.com/ask/question-bac5d2098b5273a19951f2876bec14c5.html" Type="http://schemas.openxmlformats.org/officeDocument/2006/relationships/hyperlink" Id="rId68"/>
    <Relationship TargetMode="External" Target="https://www.gaoxiaojob.com/bk_jobs/zjtiaaeq" Type="http://schemas.openxmlformats.org/officeDocument/2006/relationships/hyperlink" Id="rId69"/>
    <Relationship TargetMode="External" Target="http://www.soxsok.com/wnews242604.html" Type="http://schemas.openxmlformats.org/officeDocument/2006/relationships/hyperlink" Id="rId70"/>
    <Relationship TargetMode="External" Target="https://www.nber.org/system/files/working_papers/w25423/revisions/w25423.rev1.pdf" Type="http://schemas.openxmlformats.org/officeDocument/2006/relationships/hyperlink" Id="rId71"/>
    <Relationship TargetMode="External" Target="https://files.metaso.cn/api/public-file/preview?fileName=8676460036566159360.pdf" Type="http://schemas.openxmlformats.org/officeDocument/2006/relationships/hyperlink" Id="rId72"/>
    <Relationship TargetMode="External" Target="http://www.tljxnqd.com/post/7199.html" Type="http://schemas.openxmlformats.org/officeDocument/2006/relationships/hyperlink" Id="rId73"/>
    <Relationship TargetMode="External" Target="https://zhuanlan.zhihu.com/p/681702177" Type="http://schemas.openxmlformats.org/officeDocument/2006/relationships/hyperlink" Id="rId74"/>
    <Relationship TargetMode="External" Target="https://www.jobseeker.com/zh/jianli/fanli/kuaiji" Type="http://schemas.openxmlformats.org/officeDocument/2006/relationships/hyperlink" Id="rId75"/>
    <Relationship TargetMode="External" Target="https://www.jianliben.com/article/fanwen/job_345_13/" Type="http://schemas.openxmlformats.org/officeDocument/2006/relationships/hyperlink" Id="rId76"/>
    <Relationship TargetMode="External" Target="https://files.metaso.cn/api/public-file/preview?fileName=8678577484374179840.pdf" Type="http://schemas.openxmlformats.org/officeDocument/2006/relationships/hyperlink" Id="rId77"/>
    <Relationship TargetMode="External" Target="https://icanig.org/students/pro-study-texts-2021/CSME.pdf" Type="http://schemas.openxmlformats.org/officeDocument/2006/relationships/hyperlink" Id="rId78"/>
    <Relationship TargetMode="External" Target="https://www.nowcoder.com/discuss/353157988334641152" Type="http://schemas.openxmlformats.org/officeDocument/2006/relationships/hyperlink" Id="rId79"/>
    <Relationship TargetMode="External" Target="https://www.dongkuaiji.com/ruhe-zhaoshihezijide-caiwugangwei/" Type="http://schemas.openxmlformats.org/officeDocument/2006/relationships/hyperlink" Id="rId80"/>
    <Relationship TargetMode="External" Target="https://zhuanlan.zhihu.com/p/36092166" Type="http://schemas.openxmlformats.org/officeDocument/2006/relationships/hyperlink" Id="rId81"/>
    <Relationship TargetMode="External" Target="https://www.51xyzp.com/hr/gangweizhize/192730.html" Type="http://schemas.openxmlformats.org/officeDocument/2006/relationships/hyperlink" Id="rId82"/>
    <Relationship TargetMode="External" Target="https://www.vzkoo.com/read/20231009e70ee7c9c602c11bf2246797.html" Type="http://schemas.openxmlformats.org/officeDocument/2006/relationships/hyperlink" Id="rId83"/>
    <Relationship TargetMode="External" Target="https://baike.baidu.com/item/%E5%B8%82%E5%9C%BA%E9%83%A8%E7%BB%8F%E7%90%86/7859736#%3A~%3Atext%3D%E5%B8%82%E5%9C%BA%E9%83%A8%E7%BB%8F%E7%90%86%E6%98%AF%E4%BC%81%E4%B8%9A%2C%E6%97%B6%E5%8F%AF%E8%B7%A8%E8%A1%8C%E4%B8%9A%E5%B7%A5%E4%BD%9C%E3%80%82" Type="http://schemas.openxmlformats.org/officeDocument/2006/relationships/hyperlink" Id="rId84"/>
    <Relationship TargetMode="External" Target="https://www.guanlizhe.com/guanli/renzhiyaoqiu/2998342.html" Type="http://schemas.openxmlformats.org/officeDocument/2006/relationships/hyperlink" Id="rId85"/>
    <Relationship TargetMode="External" Target="https://author365.ru/files/vkr/%D1%82%D0%BE%D1%80%D0%B3%D0%BE%D0%B2%D1%8B%D0%B5%20%D0%BF%D1%80%D0%B5%D0%B4%D0%BF%D1%80%D0%B8%D1%8F%D1%82%D0%B8%D1%8F/Datdeev_Sovershenstvovanie_16.pdf" Type="http://schemas.openxmlformats.org/officeDocument/2006/relationships/hyperlink" Id="rId86"/>
    <Relationship TargetMode="External" Target="http://www.fanwenbaba.cn/gangweizhize/295063.html" Type="http://schemas.openxmlformats.org/officeDocument/2006/relationships/hyperlink" Id="rId87"/>
    <Relationship TargetMode="External" Target="https://m.hrloo.com/news/263386.html" Type="http://schemas.openxmlformats.org/officeDocument/2006/relationships/hyperlink" Id="rId88"/>
    <Relationship TargetMode="External" Target="http://m.fanmishu.cn/zhize/77474.html" Type="http://schemas.openxmlformats.org/officeDocument/2006/relationships/hyperlink" Id="rId89"/>
    <Relationship TargetMode="External" Target="https://www.100chui.com/article/469149.html" Type="http://schemas.openxmlformats.org/officeDocument/2006/relationships/hyperlink" Id="rId90"/>
    <Relationship TargetMode="External" Target="https://files.metaso.cn/api/public-file/preview?fileName=8681914580736507904.pdf" Type="http://schemas.openxmlformats.org/officeDocument/2006/relationships/hyperlink" Id="rId91"/>
    <Relationship TargetMode="External" Target="https://www.bilibili.com/read/cv44840598" Type="http://schemas.openxmlformats.org/officeDocument/2006/relationships/hyperlink" Id="rId92"/>
    <Relationship TargetMode="External" Target="https://www.bollettinoadapt.it/wp-content/uploads/2022/10/Dispensa-Mestieri-e-competenze_17.10.2022.pdf" Type="http://schemas.openxmlformats.org/officeDocument/2006/relationships/hyperlink" Id="rId93"/>
    <Relationship TargetMode="External" Target="https://files.metaso.cn/api/public-file/preview?fileName=8681915976439394304.pdf" Type="http://schemas.openxmlformats.org/officeDocument/2006/relationships/hyperlink" Id="rId94"/>
    <Relationship TargetMode="External" Target="https://m.jingyanben.com/qitawendang/114813.html" Type="http://schemas.openxmlformats.org/officeDocument/2006/relationships/hyperlink" Id="rId95"/>
    <Relationship TargetMode="External" Target="https://www.liepin.com/gw/sczra/" Type="http://schemas.openxmlformats.org/officeDocument/2006/relationships/hyperlink" Id="rId96"/>
    <Relationship TargetMode="External" Target="https://www.588k.com/qywd/gwzz/468411.html" Type="http://schemas.openxmlformats.org/officeDocument/2006/relationships/hyperlink" Id="rId97"/>
    <Relationship TargetMode="External" Target="https://www.bilibili.com/read/cv24135080/" Type="http://schemas.openxmlformats.org/officeDocument/2006/relationships/hyperlink" Id="rId98"/>
    <Relationship TargetMode="External" Target="https://www.douban.com/group/topic/235585364/" Type="http://schemas.openxmlformats.org/officeDocument/2006/relationships/hyperlink" Id="rId99"/>
    <Relationship TargetMode="External" Target="https://www.vientianeark.cn/qa/553655.html" Type="http://schemas.openxmlformats.org/officeDocument/2006/relationships/hyperlink" Id="rId100"/>
    <Relationship TargetMode="External" Target="https://www.chaojijianli.com/sample/yunyingjianlifanli_moban_xiezo" Type="http://schemas.openxmlformats.org/officeDocument/2006/relationships/hyperlink" Id="rId101"/>
    <Relationship TargetMode="External" Target="https://www.zhihu.com/question/470847384/answer/2884108736" Type="http://schemas.openxmlformats.org/officeDocument/2006/relationships/hyperlink" Id="rId102"/>
    <Relationship TargetMode="External" Target="https://www.woshipm.com/operate/384591.html" Type="http://schemas.openxmlformats.org/officeDocument/2006/relationships/hyperlink" Id="rId103"/>
    <Relationship TargetMode="External" Target="https://www.100chui.com/article/469947.html" Type="http://schemas.openxmlformats.org/officeDocument/2006/relationships/hyperlink" Id="rId104"/>
    <Relationship TargetMode="External" Target="https://www.vientianeark.cn/qa/554646.html" Type="http://schemas.openxmlformats.org/officeDocument/2006/relationships/hyperlink" Id="rId105"/>
    <Relationship TargetMode="External" Target="https://www.huanzhucv.com/news/51896.html" Type="http://schemas.openxmlformats.org/officeDocument/2006/relationships/hyperlink" Id="rId106"/>
    <Relationship TargetMode="External" Target="http://www.hkjiaye.com/sj/2556.html" Type="http://schemas.openxmlformats.org/officeDocument/2006/relationships/hyperlink" Id="rId107"/>
    <Relationship TargetMode="External" Target="https://8848gt.com/eduzhize/1134.html" Type="http://schemas.openxmlformats.org/officeDocument/2006/relationships/hyperlink" Id="rId108"/>
    <Relationship TargetMode="External" Target="https://www.xuexila.com/fwn/gangweizhize/c1586303.html" Type="http://schemas.openxmlformats.org/officeDocument/2006/relationships/hyperlink" Id="rId109"/>
    <Relationship TargetMode="External" Target="https://abg.baidu.com/tags/xdnm5o6wwdkpakgj5c6mnsvgfe16" Type="http://schemas.openxmlformats.org/officeDocument/2006/relationships/hyperlink" Id="rId110"/>
    <Relationship TargetMode="External" Target="https://www.jihew.com/276925.html" Type="http://schemas.openxmlformats.org/officeDocument/2006/relationships/hyperlink" Id="rId111"/>
    <Relationship TargetMode="External" Target="https://www.588k.com/qywd/gwzz/544103.html" Type="http://schemas.openxmlformats.org/officeDocument/2006/relationships/hyperlink" Id="rId112"/>
    <Relationship TargetMode="External" Target="http://www.qiquha.com/html/201704/205997.html" Type="http://schemas.openxmlformats.org/officeDocument/2006/relationships/hyperlink" Id="rId113"/>
    <Relationship TargetMode="External" Target="https://files.metaso.cn/api/public-file/preview?fileName=8677556791744970752.pdf" Type="http://schemas.openxmlformats.org/officeDocument/2006/relationships/hyperlink" Id="rId114"/>
    <Relationship TargetMode="External" Target="https://whiteriversmedia.com/pdf/JD-Design.docx.pdf" Type="http://schemas.openxmlformats.org/officeDocument/2006/relationships/hyperlink" Id="rId115"/>
    <Relationship TargetMode="External" Target="https://zhuanlan.zhihu.com/p/646775980" Type="http://schemas.openxmlformats.org/officeDocument/2006/relationships/hyperlink" Id="rId116"/>
    <Relationship TargetMode="External" Target="https://www.skillsfuture.gov.sg/docs/default-source/skills-framework/skillsframework_design_web_21-june-2019.pdf?sfvrsn=3e7218fa_3" Type="http://schemas.openxmlformats.org/officeDocument/2006/relationships/hyperlink" Id="rId117"/>
    <Relationship TargetMode="External" Target="https://files.metaso.cn/api/public-file/preview?fileName=8681917284148150272.pdf" Type="http://schemas.openxmlformats.org/officeDocument/2006/relationships/hyperlink" Id="rId118"/>
    <Relationship TargetMode="External" Target="https://wenku.51job.com/article441145/" Type="http://schemas.openxmlformats.org/officeDocument/2006/relationships/hyperlink" Id="rId119"/>
    <Relationship TargetMode="External" Target="https://diversityjobs.com/job-descriptions/software-engineer-job-description" Type="http://schemas.openxmlformats.org/officeDocument/2006/relationships/hyperlink" Id="rId120"/>
    <Relationship TargetMode="External" Target="https://learnworthy.net/what-does-a-software-engineer-do/" Type="http://schemas.openxmlformats.org/officeDocument/2006/relationships/hyperlink" Id="rId121"/>
    <Relationship TargetMode="External" Target="https://blog.csdn.net/weixin_30598225/article/details/99976629" Type="http://schemas.openxmlformats.org/officeDocument/2006/relationships/hyperlink" Id="rId122"/>
    <Relationship TargetMode="External" Target="https://finance.sina.cn/2025-04-01/detail-inerrhrs7500936.d.html" Type="http://schemas.openxmlformats.org/officeDocument/2006/relationships/hyperlink" Id="rId123"/>
    <Relationship TargetMode="External" Target="https://nasscom.in/deeptech/skills/img/PM101.pdf" Type="http://schemas.openxmlformats.org/officeDocument/2006/relationships/hyperlink" Id="rId124"/>
    <Relationship TargetMode="External" Target="https://www.163.com/dy/article/G7LN4BLD0514D39S.html" Type="http://schemas.openxmlformats.org/officeDocument/2006/relationships/hyperlink" Id="rId125"/>
    <Relationship TargetMode="External" Target="http://www.eycms.net/k1-1/54.html" Type="http://schemas.openxmlformats.org/officeDocument/2006/relationships/hyperlink" Id="rId126"/>
    <Relationship TargetMode="External" Target="https://www.zhihu.com/question/485092617/answer/2404672068" Type="http://schemas.openxmlformats.org/officeDocument/2006/relationships/hyperlink" Id="rId127"/>
    <Relationship TargetMode="External" Target="https://manager-tools.com/forums/resume-multi-job-role-description" Type="http://schemas.openxmlformats.org/officeDocument/2006/relationships/hyperlink" Id="rId128"/>
    <Relationship TargetMode="External" Target="https://baike.baidu.com/item/%E8%81%8C%E4%BD%8D%E6%A6%82%E8%A6%81/3277719#%3A~%3Atext%3D%E8%81%8C%E4%BD%8D%E6%A6%82%E8%A6%81%E6%98%AF%E7%94%A8%E7%AE%80%E7%BB%83%2C%E4%B8%BB%E8%A6%81%E7%9B%AE%E6%A0%87%E5%8F%8A%E6%B1%87%E6%8A%A5%E5%AF%B9%E8%B1%A1%E3%80%82" Type="http://schemas.openxmlformats.org/officeDocument/2006/relationships/hyperlink" Id="rId129"/>
    <Relationship TargetMode="External" Target="https://files.metaso.cn/api/public-file/preview?fileName=8676875913397039104.pdf" Type="http://schemas.openxmlformats.org/officeDocument/2006/relationships/hyperlink" Id="rId130"/>
    <Relationship TargetMode="External" Target="https://poornaprajnalibrary.com/admin/uploads/cmbooks/Employee%20relations%20%20essentials%20by%20JJ%20Keller.pdf" Type="http://schemas.openxmlformats.org/officeDocument/2006/relationships/hyperlink" Id="rId131"/>
    <Relationship TargetMode="External" Target="https://www.jiandaoyun.com/news/article/68513d0d229b892d5243d984" Type="http://schemas.openxmlformats.org/officeDocument/2006/relationships/hyperlink" Id="rId132"/>
    <Relationship TargetMode="External" Target="https://wiki.gccollab.ca/images/archive/2/21/20240718142845%21Standardized_%28or_generic%29_job_descriptions.pdf" Type="http://schemas.openxmlformats.org/officeDocument/2006/relationships/hyperlink" Id="rId133"/>
    <Relationship TargetMode="External" Target="https://files.metaso.cn/api/public-file/preview?fileName=8678577482864095232.pdf" Type="http://schemas.openxmlformats.org/officeDocument/2006/relationships/hyperlink" Id="rId134"/>
    <Relationship TargetMode="External" Target="https://files.metaso.cn/api/public-file/preview?fileName=8681914578639355904.pdf" Type="http://schemas.openxmlformats.org/officeDocument/2006/relationships/hyperlink" Id="rId135"/>
    <Relationship TargetMode="External" Target="http://www.db51888.cn/news/518265.html" Type="http://schemas.openxmlformats.org/officeDocument/2006/relationships/hyperlink" Id="rId136"/>
    <Relationship TargetMode="External" Target="https://ufdcimages.uflib.ufl.edu/UF/00/10/03/80/00252/12-26-2013.pdf" Type="http://schemas.openxmlformats.org/officeDocument/2006/relationships/hyperlink" Id="rId137"/>
    <Relationship TargetMode="External" Target="https://www.163.com/dy/article/GABO2JDK05383DJM.html" Type="http://schemas.openxmlformats.org/officeDocument/2006/relationships/hyperlink" Id="rId138"/>
    <Relationship TargetMode="External" Target="https://www.wsbookshow.com/uploads/bookfile/201107/9787508487656_1.pdf" Type="http://schemas.openxmlformats.org/officeDocument/2006/relationships/hyperlink" Id="rId139"/>
    <Relationship TargetMode="External" Target="http://cooco.net.cn/zuowen/1472808.html" Type="http://schemas.openxmlformats.org/officeDocument/2006/relationships/hyperlink" Id="rId140"/>
    <Relationship TargetMode="External" Target="https://www.kanzhun.com/duty/3700/" Type="http://schemas.openxmlformats.org/officeDocument/2006/relationships/hyperlink" Id="rId141"/>
    <Relationship TargetMode="External" Target="https://www.yjbys.cn/hr/gangweizhize/559059.html" Type="http://schemas.openxmlformats.org/officeDocument/2006/relationships/hyperlink" Id="rId142"/>
    <Relationship TargetMode="External" Target="https://rsccd.edu/Departments/Human-Resources/Documents/Classified/G-K/HR_Specialist_September_2024_.pdf" Type="http://schemas.openxmlformats.org/officeDocument/2006/relationships/hyperlink" Id="rId143"/>
    <Relationship TargetMode="External" Target="https://www.chcw.org/wp-content/uploads/2022/02/Human-Resources-Generalist-6-2021.pdf" Type="http://schemas.openxmlformats.org/officeDocument/2006/relationships/hyperlink" Id="rId144"/>
    <Relationship TargetMode="External" Target="https://lincolnhr.org/wp-content/uploads/2019/05/HR-Field-Neogen.doc" Type="http://schemas.openxmlformats.org/officeDocument/2006/relationships/hyperlink" Id="rId145"/>
    <Relationship TargetMode="External" Target="https://sps.shrm.org/sites/sps.shrm.org/files/HRG%201.docx" Type="http://schemas.openxmlformats.org/officeDocument/2006/relationships/hyperlink" Id="rId146"/>
    <Relationship TargetMode="External" Target="https://www.tn.gov/content/dam/tn/hr/documents/TN_Job_Classification_Specifications.pdf" Type="http://schemas.openxmlformats.org/officeDocument/2006/relationships/hyperlink" Id="rId147"/>
    <Relationship TargetMode="External" Target="https://asset.velvetjobs.com/job-description-examples/doc/specialist-human-resources-v2.docx" Type="http://schemas.openxmlformats.org/officeDocument/2006/relationships/hyperlink" Id="rId148"/>
    <Relationship TargetMode="External" Target="https://www.lhh.com/us/en/insights/job-descriptions/human-resources-generalist/" Type="http://schemas.openxmlformats.org/officeDocument/2006/relationships/hyperlink" Id="rId149"/>
    <Relationship TargetMode="External" Target="https://www.sohu.com/a/337484910_99981172" Type="http://schemas.openxmlformats.org/officeDocument/2006/relationships/hyperlink" Id="rId150"/>
    <Relationship TargetMode="External" Target="https://files.metaso.cn/api/public-file/preview?fileName=8681917847806771200.pdf" Type="http://schemas.openxmlformats.org/officeDocument/2006/relationships/hyperlink" Id="rId151"/>
    <Relationship TargetMode="External" Target="https://files.metaso.cn/api/public-file/preview?fileName=8681917123582066688.pdf" Type="http://schemas.openxmlformats.org/officeDocument/2006/relationships/hyperlink" Id="rId152"/>
    <Relationship TargetMode="External" Target="https://edu.iask.sina.com.cn/jy/i2YC2uR4T9.html" Type="http://schemas.openxmlformats.org/officeDocument/2006/relationships/hyperlink" Id="rId153"/>
    <Relationship TargetMode="External" Target="https://gzw.yueyang.gov.cn/uploadfiles/202408/2024080615572080775.docx" Type="http://schemas.openxmlformats.org/officeDocument/2006/relationships/hyperlink" Id="rId154"/>
    <Relationship TargetMode="External" Target="https://blog.sina.com.cn/s/blog_a4806894010174e5.html" Type="http://schemas.openxmlformats.org/officeDocument/2006/relationships/hyperlink" Id="rId155"/>
    <Relationship TargetMode="External" Target="https://www.networxrecruitment.com/Jobs/DownloadDocument/1371167?cid=1806&amp;pubid=3886298" Type="http://schemas.openxmlformats.org/officeDocument/2006/relationships/hyperlink" Id="rId156"/>
    <Relationship TargetMode="External" Target="https://files.metaso.cn/api/public-file/preview?fileName=8681918720830832640.pdf" Type="http://schemas.openxmlformats.org/officeDocument/2006/relationships/hyperlink" Id="rId157"/>
    <Relationship TargetMode="External" Target="http://www.dwjy.com/uploads/soft/181218/1_1419054131.doc" Type="http://schemas.openxmlformats.org/officeDocument/2006/relationships/hyperlink" Id="rId158"/>
    <Relationship TargetMode="External" Target="https://topresume.com/career-advice/operations-manager-top-needed-skills" Type="http://schemas.openxmlformats.org/officeDocument/2006/relationships/hyperlink" Id="rId159"/>
    <Relationship TargetMode="External" Target="https://maimai.cn/article/detail?fid=1351332980&amp;efid=RLXHqhslBXW7l8PR2pVCfw" Type="http://schemas.openxmlformats.org/officeDocument/2006/relationships/hyperlink" Id="rId160"/>
    <Relationship TargetMode="External" Target="https://zhuanlan.zhihu.com/p/67539053" Type="http://schemas.openxmlformats.org/officeDocument/2006/relationships/hyperlink" Id="rId161"/>
    <Relationship TargetMode="External" Target="https://it.sohu.com/a/975787132_100037848" Type="http://schemas.openxmlformats.org/officeDocument/2006/relationships/hyperlink" Id="rId162"/>
    <Relationship TargetMode="External" Target="https://www.mintresume.com/resumes/recruiting-operations" Type="http://schemas.openxmlformats.org/officeDocument/2006/relationships/hyperlink" Id="rId163"/>
    <Relationship TargetMode="External" Target="https://resumeworded.com/skills-and-keywords/operations-manager-skills" Type="http://schemas.openxmlformats.org/officeDocument/2006/relationships/hyperlink" Id="rId164"/>
    <Relationship TargetMode="External" Target="https://www.fortinet.com/content/dam/fortinet/assets/white-papers/head-of-network-engineering-and-operations-report.pdf" Type="http://schemas.openxmlformats.org/officeDocument/2006/relationships/hyperlink" Id="rId165"/>
    <Relationship TargetMode="External" Target="https://employabilityskills.org/wp-content/uploads/2020/03/OperationsSoftSkills.pdf" Type="http://schemas.openxmlformats.org/officeDocument/2006/relationships/hyperlink" Id="rId166"/>
    <Relationship TargetMode="External" Target="https://www.vientianeark.cn/qa/553779.html" Type="http://schemas.openxmlformats.org/officeDocument/2006/relationships/hyperlink" Id="rId167"/>
    <Relationship TargetMode="External" Target="https://resumecat.com/career/business-operations-manager/skills" Type="http://schemas.openxmlformats.org/officeDocument/2006/relationships/hyperlink" Id="rId168"/>
    <Relationship TargetMode="External" Target="https://m.fcgsrcw.com/article/43026.html" Type="http://schemas.openxmlformats.org/officeDocument/2006/relationships/hyperlink" Id="rId169"/>
    <Relationship TargetMode="External" Target="http://www.plansum.cn/gangweizhize/106855.html" Type="http://schemas.openxmlformats.org/officeDocument/2006/relationships/hyperlink" Id="rId170"/>
    <Relationship TargetMode="External" Target="http://cooco.net.cn/zuowen/1334112.html" Type="http://schemas.openxmlformats.org/officeDocument/2006/relationships/hyperlink" Id="rId171"/>
    <Relationship TargetMode="External" Target="https://files.metaso.cn/api/public-file/preview?fileName=8691350276992299008.pdf" Type="http://schemas.openxmlformats.org/officeDocument/2006/relationships/hyperlink" Id="rId172"/>
    <Relationship TargetMode="External" Target="http://www.plansum.cn/gangweizhize/120242.html" Type="http://schemas.openxmlformats.org/officeDocument/2006/relationships/hyperlink" Id="rId173"/>
    <Relationship TargetMode="External" Target="http://www.qiquha.com/html/201912/300607.html" Type="http://schemas.openxmlformats.org/officeDocument/2006/relationships/hyperlink" Id="rId174"/>
    <Relationship TargetMode="External" Target="https://www.municipiodeatacames.gob.ec/images/ORDENANZAS/2020/REFORMA%20AL%20MANUAL%20DE%20DESCRIPCIO%CC%81N%2C%20CLASIFICACIO%CC%81N%20Y%20VALORACIO%CC%81N%20DE%20PUESTOS-signed-signed-signed-signed-signed-signed.pdf?_t=1607003270" Type="http://schemas.openxmlformats.org/officeDocument/2006/relationships/hyperlink" Id="rId175"/>
    <Relationship TargetMode="External" Target="https://www.dspace.cordillera.edu.ec/bitstream/123456789/453/1/48-DIS-14-15-1716965833.pdf" Type="http://schemas.openxmlformats.org/officeDocument/2006/relationships/hyperlink" Id="rId176"/>
    <Relationship TargetMode="External" Target="https://asset.velvetjobs.com/job-description-examples/pdf/supervisor-design-v4.pdf" Type="http://schemas.openxmlformats.org/officeDocument/2006/relationships/hyperlink" Id="rId177"/>
    <Relationship Target="header.xml" Type="http://schemas.openxmlformats.org/officeDocument/2006/relationships/header" Id="rId178"/>
    <Relationship Target="footer.xml" Type="http://schemas.openxmlformats.org/officeDocument/2006/relationships/footer" Id="rId179"/>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4a630906f63a97dadf71509b0adaf847","ProduceID":"Metasota_docx_66385339515d321dc591d63e_1_a353464d-c99d-4d98-84f8-98da9857659c","ReservedCode2":"4a630906f63a97dadf71509b0adaf847","PropagateID":"Metasota_docx_66385339515d321dc591d63e_1_a353464d-c99d-4d98-84f8-98da9857659c","ContentProducer":"001191310115MA1H9U6C1800000"}</vt:lpwstr>
  </prop:property>
</prop:Properties>
</file>