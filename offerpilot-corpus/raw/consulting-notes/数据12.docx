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71DD3">
      <w:pPr>
        <w:spacing w:after="400" w:line="400" w:lineRule="atLeast"/>
        <w:jc w:val="center"/>
      </w:pPr>
      <w:bookmarkStart w:id="0" w:name="_GoBack"/>
      <w:bookmarkEnd w:id="0"/>
      <w:r>
        <w:rPr>
          <w:b/>
          <w:sz w:val="39"/>
        </w:rPr>
        <w:t>请你研究简历的真实改写案例，分别从表达类，结构类，岗位匹配类，证据类，和风险类研究改写案例和举例示例</w:t>
      </w:r>
    </w:p>
    <w:p w14:paraId="467CFC40">
      <w:pPr>
        <w:pStyle w:val="3"/>
        <w:spacing w:after="400" w:line="400" w:lineRule="atLeast"/>
      </w:pPr>
      <w:r>
        <w:t>回答</w:t>
      </w:r>
    </w:p>
    <w:p w14:paraId="0902D3AD">
      <w:pPr>
        <w:spacing w:after="400" w:line="400" w:lineRule="atLeast"/>
      </w:pPr>
      <w:r>
        <w:rPr>
          <w:b/>
        </w:rPr>
        <w:t>报告日期：</w:t>
      </w:r>
      <w:r>
        <w:t xml:space="preserve"> 2026年3月25日</w:t>
      </w:r>
    </w:p>
    <w:p w14:paraId="7361315F">
      <w:pPr>
        <w:spacing w:after="400" w:line="400" w:lineRule="atLeast"/>
      </w:pPr>
      <w:r>
        <w:rPr>
          <w:b/>
        </w:rPr>
        <w:t>研究员：</w:t>
      </w:r>
      <w:r>
        <w:t xml:space="preserve"> 您的AI研究助手</w:t>
      </w:r>
    </w:p>
    <w:p w14:paraId="4B243EBF">
      <w:pPr>
        <w:spacing w:after="400" w:line="400" w:lineRule="atLeast"/>
      </w:pPr>
      <w:r>
        <w:rPr>
          <w:b/>
          <w:sz w:val="30"/>
        </w:rPr>
        <w:t>研究报告：解构高影响力简历——五大维度下的真实改写案例深度剖析</w:t>
      </w:r>
    </w:p>
    <w:p w14:paraId="4599DA2B">
      <w:pPr>
        <w:spacing w:after="400" w:line="400" w:lineRule="atLeast"/>
      </w:pPr>
      <w:r>
        <w:rPr>
          <w:b/>
          <w:sz w:val="26"/>
        </w:rPr>
        <w:t>引言</w:t>
      </w:r>
    </w:p>
    <w:p w14:paraId="6812F246">
      <w:pPr>
        <w:spacing w:after="400" w:line="400" w:lineRule="atLeast"/>
      </w:pPr>
      <w:r>
        <w:t>在2026年日益激烈的全球人才市场中，简历（Resume/CV）已远非一份简单的个人履历陈述。它是个体职业价值的商业计划书，是开启职业机会大门的第一把、也往往是最关键的一把钥匙。随着申请人跟踪系统（Applicant Tracking Systems, ATS）的普及和招聘经理平均阅览时间缩短至数秒，一份能够迅速传递核心价值、精准匹配岗位需求、并具备高度可信度的简历，其重要性被提升到了前所未有的高度。</w:t>
      </w:r>
    </w:p>
    <w:p w14:paraId="641969BF">
      <w:pPr>
        <w:spacing w:after="400" w:line="400" w:lineRule="atLeast"/>
      </w:pPr>
      <w:r>
        <w:t>本报告旨在深入研究简历改写的核心方法论，通过真实案例的深度剖析，系统性地揭示一份平庸简历如何通过策略性优化，蜕变为一份能给招聘方留下深刻印象的高影响力简历。我们将研究视角划分为五个关键维度：</w:t>
      </w:r>
    </w:p>
    <w:p w14:paraId="1D0C5623">
      <w:pPr>
        <w:numPr>
          <w:ilvl w:val="0"/>
          <w:numId w:val="1"/>
        </w:numPr>
        <w:spacing w:after="400" w:line="400" w:lineRule="atLeast"/>
      </w:pPr>
      <w:r>
        <w:rPr>
          <w:b/>
        </w:rPr>
        <w:t>表达类 (Expressive):</w:t>
      </w:r>
      <w:r>
        <w:t xml:space="preserve"> 聚焦于语言的锤炼，如何用精准、有力、专业的动词和句式，将日常工作描述升华为亮眼的成就展示。</w:t>
      </w:r>
    </w:p>
    <w:p w14:paraId="73CA63B0">
      <w:pPr>
        <w:numPr>
          <w:ilvl w:val="0"/>
          <w:numId w:val="1"/>
        </w:numPr>
        <w:spacing w:after="400" w:line="400" w:lineRule="atLeast"/>
      </w:pPr>
      <w:r>
        <w:rPr>
          <w:b/>
        </w:rPr>
        <w:t>结构类 (Structural):</w:t>
      </w:r>
      <w:r>
        <w:t xml:space="preserve"> 关注信息的布局与呈现，如何通过优化排版、层级和逻辑，确保简历在3-5秒内被快速、准确地解读。</w:t>
      </w:r>
    </w:p>
    <w:p w14:paraId="7F3F256B">
      <w:pPr>
        <w:numPr>
          <w:ilvl w:val="0"/>
          <w:numId w:val="1"/>
        </w:numPr>
        <w:spacing w:after="400" w:line="400" w:lineRule="atLeast"/>
      </w:pPr>
      <w:r>
        <w:rPr>
          <w:b/>
        </w:rPr>
        <w:t>岗位匹配类 (Job Matching):</w:t>
      </w:r>
      <w:r>
        <w:t xml:space="preserve"> 探讨简历的“定制化”策略，如何深度解析职位描述（Job Description, JD），并使简历内容与之高度对齐，以通过ATS筛选和吸引HR的注意。</w:t>
      </w:r>
    </w:p>
    <w:p w14:paraId="75FD981E">
      <w:pPr>
        <w:numPr>
          <w:ilvl w:val="0"/>
          <w:numId w:val="1"/>
        </w:numPr>
        <w:spacing w:after="400" w:line="400" w:lineRule="atLeast"/>
      </w:pPr>
      <w:r>
        <w:rPr>
          <w:b/>
        </w:rPr>
        <w:t>证据类 (Evidence-based):</w:t>
      </w:r>
      <w:r>
        <w:t xml:space="preserve"> 强调可信度的构建，如何运用量化数据和具体事例，为个人能力和过往业绩提供强有力的支撑。</w:t>
      </w:r>
    </w:p>
    <w:p w14:paraId="1AFCB6EE">
      <w:pPr>
        <w:numPr>
          <w:ilvl w:val="0"/>
          <w:numId w:val="1"/>
        </w:numPr>
        <w:spacing w:after="400" w:line="400" w:lineRule="atLeast"/>
      </w:pPr>
      <w:r>
        <w:rPr>
          <w:b/>
        </w:rPr>
        <w:t>风险类 (Risk-related):</w:t>
      </w:r>
      <w:r>
        <w:t xml:space="preserve"> 剖析简历撰写的“红线”，如何在优化和美化的过程中坚守诚信原则，避免因信息夸大或失实而引发的职业风险。</w:t>
      </w:r>
    </w:p>
    <w:p w14:paraId="1516837E">
      <w:pPr>
        <w:spacing w:after="400" w:line="400" w:lineRule="atLeast"/>
      </w:pPr>
      <w:r>
        <w:t>通过对这五大维度的逐一解析和案例对比，本报告将为求职者、职业发展顾问以及人力资源从业者提供一套全面、实用且经得起推敲的简历改写与评估框架。</w:t>
      </w:r>
    </w:p>
    <w:p w14:paraId="2F984CFD">
      <w:pPr>
        <w:spacing w:after="400" w:line="400" w:lineRule="atLeast"/>
      </w:pPr>
      <w:r>
        <w:rPr>
          <w:b/>
          <w:sz w:val="30"/>
        </w:rPr>
        <w:t>第一章：表达类简历改写：从平庸到出彩的语言艺术</w:t>
      </w:r>
    </w:p>
    <w:p w14:paraId="70DBB34A">
      <w:pPr>
        <w:spacing w:after="400" w:line="400" w:lineRule="atLeast"/>
      </w:pPr>
      <w:r>
        <w:t>表达类改写是简历优化的基础，它关注的是“如何说”比“说什么”更重要的问题。平庸的表达往往使用模糊、被动、冗长的语言，仅仅罗列“工作职责”（Duties），而优秀的表达则采用精炼、主动、结果导向的语言，聚焦于展示“工作成就”（Accomplishments）。</w:t>
      </w:r>
    </w:p>
    <w:p w14:paraId="5972CE82">
      <w:pPr>
        <w:spacing w:after="400" w:line="400" w:lineRule="atLeast"/>
      </w:pPr>
      <w:r>
        <w:rPr>
          <w:b/>
          <w:sz w:val="26"/>
        </w:rPr>
        <w:t>1.1 核心原则：从“任务型陈述”到“成果型陈述”的转变</w:t>
      </w:r>
    </w:p>
    <w:p w14:paraId="0762089C">
      <w:pPr>
        <w:spacing w:after="400" w:line="400" w:lineRule="atLeast"/>
      </w:pPr>
      <w:r>
        <w:t>许多求职者在描述工作经历时，习惯于使用“负责…”、“参与…”、“处理…”等任务型陈 V述。这种表述方式仅仅告诉招聘者你做了什么，却无法体现你做得怎么样，以及你为组织带来了什么价值。成果型陈述则通过强调行动和结果，清晰地展示了个人能力和贡献 [308]。</w:t>
      </w:r>
    </w:p>
    <w:p w14:paraId="08EBECDA">
      <w:pPr>
        <w:spacing w:after="400" w:line="400" w:lineRule="atLeast"/>
      </w:pPr>
      <w:r>
        <w:t>实现这一转变的关键在于：</w:t>
      </w:r>
    </w:p>
    <w:p w14:paraId="1FB13767">
      <w:pPr>
        <w:numPr>
          <w:ilvl w:val="-1"/>
          <w:numId w:val="2"/>
        </w:numPr>
        <w:spacing w:after="400" w:line="400" w:lineRule="atLeast"/>
      </w:pPr>
      <w:r>
        <w:rPr>
          <w:b/>
        </w:rPr>
        <w:t>使用强力动词 (Action Verbs)：</w:t>
      </w:r>
      <w:r>
        <w:t xml:space="preserve"> 以主动、有力的动词开头，如“主导 (Led)”、“创建 (Created)”、“优化 (Optimized)”、“实现 (Achieved)”、“推动 (Drove)”等，能够立刻抓住读者的注意力，并传递出积极、主动的职业形象。</w:t>
      </w:r>
    </w:p>
    <w:p w14:paraId="64CB79D5">
      <w:pPr>
        <w:numPr>
          <w:ilvl w:val="-1"/>
          <w:numId w:val="2"/>
        </w:numPr>
        <w:spacing w:after="400" w:line="400" w:lineRule="atLeast"/>
      </w:pPr>
      <w:r>
        <w:rPr>
          <w:b/>
        </w:rPr>
        <w:t>聚焦可衡量的结果：</w:t>
      </w:r>
      <w:r>
        <w:t xml:space="preserve"> 紧随动词之后，描述你的行动所带来的具体、可量化的结果。即使无法精确量化，也应描述其产生的积极影响。</w:t>
      </w:r>
    </w:p>
    <w:p w14:paraId="1F714336">
      <w:pPr>
        <w:numPr>
          <w:ilvl w:val="-1"/>
          <w:numId w:val="2"/>
        </w:numPr>
        <w:spacing w:after="400" w:line="400" w:lineRule="atLeast"/>
      </w:pPr>
      <w:r>
        <w:rPr>
          <w:b/>
        </w:rPr>
        <w:t>采用“动词+任务+方法+结果”的句式：</w:t>
      </w:r>
      <w:r>
        <w:t xml:space="preserve"> 这是一个构建成果型陈述的有效公式，能确保信息完整且富有冲击力。</w:t>
      </w:r>
    </w:p>
    <w:p w14:paraId="0279EA36">
      <w:pPr>
        <w:spacing w:after="400" w:line="400" w:lineRule="atLeast"/>
      </w:pPr>
      <w:r>
        <w:rPr>
          <w:b/>
          <w:sz w:val="26"/>
        </w:rPr>
        <w:t>1.2 真实案例剖析：初级市场专员的表达升维</w:t>
      </w:r>
    </w:p>
    <w:p w14:paraId="39337522">
      <w:pPr>
        <w:spacing w:after="400" w:line="400" w:lineRule="atLeast"/>
      </w:pPr>
      <w:r>
        <w:rPr>
          <w:b/>
        </w:rPr>
        <w:t>案例背景：</w:t>
      </w:r>
      <w:r>
        <w:t xml:space="preserve"> 一位拥有两年工作经验的市场专员，希望申请一家知名快消公司的品牌营销岗位。其原始简历在工作经历部分的描述较为平淡。</w:t>
      </w:r>
    </w:p>
    <w:p w14:paraId="71703935">
      <w:pPr>
        <w:spacing w:after="400" w:line="400" w:lineRule="atLeast"/>
      </w:pPr>
      <w:r>
        <w:rPr>
          <w:b/>
        </w:rPr>
        <w:t>【改写前】</w:t>
      </w:r>
    </w:p>
    <w:p w14:paraId="2444C7AE">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XX公司 / 市场专员 (2024.03 - 至今)</w:t>
      </w:r>
    </w:p>
    <w:p w14:paraId="4814B51B">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负责公司官方社交媒体账号（微信、微博）的日常运营和内容发布。</w:t>
      </w:r>
    </w:p>
    <w:p w14:paraId="2CEA1136">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参与策划和执行线上市场活动，并负责活动相关文案的撰写。</w:t>
      </w:r>
    </w:p>
    <w:p w14:paraId="00B6F5CD">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协助进行市场调研，收集竞品信息。</w:t>
      </w:r>
    </w:p>
    <w:p w14:paraId="2AF839FC">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与设计部门沟通，完成活动海报和宣传物料的设计需求。</w:t>
      </w:r>
    </w:p>
    <w:p w14:paraId="6EADA932">
      <w:pPr>
        <w:spacing w:after="400" w:line="400" w:lineRule="atLeast"/>
      </w:pPr>
      <w:r>
        <w:rPr>
          <w:b/>
        </w:rPr>
        <w:t>分析：</w:t>
      </w:r>
    </w:p>
    <w:p w14:paraId="27A4C318">
      <w:pPr>
        <w:spacing w:after="400" w:line="400" w:lineRule="atLeast"/>
      </w:pPr>
      <w:r>
        <w:t>这段描述是典型的工作职责罗列。它告诉HR这位候选人做了哪些日常工作，但完全没有体现其工作的质量、效果和个人能力。关键词如“负责”、“参与”、“协助”显得被动且缺乏亮点。</w:t>
      </w:r>
    </w:p>
    <w:p w14:paraId="21F276F1">
      <w:pPr>
        <w:spacing w:after="400" w:line="400" w:lineRule="atLeast"/>
      </w:pPr>
      <w:r>
        <w:rPr>
          <w:b/>
        </w:rPr>
        <w:t>【改写后】</w:t>
      </w:r>
    </w:p>
    <w:p w14:paraId="6E06740A">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XX公司 / 市场专员 (2024.03 - 至今)</w:t>
      </w:r>
    </w:p>
    <w:p w14:paraId="3796A904">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主导</w:t>
      </w:r>
      <w:r>
        <w:rPr>
          <w:color w:val="7E7E7E" w:themeColor="text1" w:themeTint="80"/>
        </w:rPr>
        <w:t xml:space="preserve"> 官方社交媒体矩阵（微信、微博）的内容策略与日常运营。通过实施A/B测试优化发布时间与内容形式，在6个月内实现粉丝总数</w:t>
      </w:r>
      <w:r>
        <w:rPr>
          <w:b/>
          <w:color w:val="7E7E7E" w:themeColor="text1" w:themeTint="80"/>
        </w:rPr>
        <w:t>增长35%</w:t>
      </w:r>
      <w:r>
        <w:rPr>
          <w:color w:val="7E7E7E" w:themeColor="text1" w:themeTint="80"/>
        </w:rPr>
        <w:t>（从8万增长至10.8万），平均图文打开率</w:t>
      </w:r>
      <w:r>
        <w:rPr>
          <w:b/>
          <w:color w:val="7E7E7E" w:themeColor="text1" w:themeTint="80"/>
        </w:rPr>
        <w:t>提升5%</w:t>
      </w:r>
      <w:r>
        <w:rPr>
          <w:color w:val="7E7E7E" w:themeColor="text1" w:themeTint="80"/>
        </w:rPr>
        <w:t>。</w:t>
      </w:r>
    </w:p>
    <w:p w14:paraId="1F8EC2CB">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独立策划并执行</w:t>
      </w:r>
      <w:r>
        <w:rPr>
          <w:color w:val="7E7E7E" w:themeColor="text1" w:themeTint="80"/>
        </w:rPr>
        <w:t xml:space="preserve"> 3场大型线上主题营销活动。其中，“城市唤醒计划”活动通过KOL合作与H5互动裂变，单次活动曝光量</w:t>
      </w:r>
      <w:r>
        <w:rPr>
          <w:b/>
          <w:color w:val="7E7E7E" w:themeColor="text1" w:themeTint="80"/>
        </w:rPr>
        <w:t>超过500万</w:t>
      </w:r>
      <w:r>
        <w:rPr>
          <w:color w:val="7E7E7E" w:themeColor="text1" w:themeTint="80"/>
        </w:rPr>
        <w:t>，新增潜在客户线索</w:t>
      </w:r>
      <w:r>
        <w:rPr>
          <w:b/>
          <w:color w:val="7E7E7E" w:themeColor="text1" w:themeTint="80"/>
        </w:rPr>
        <w:t>2000+</w:t>
      </w:r>
      <w:r>
        <w:rPr>
          <w:color w:val="7E7E7E" w:themeColor="text1" w:themeTint="80"/>
        </w:rPr>
        <w:t>，活动后品牌搜索指数</w:t>
      </w:r>
      <w:r>
        <w:rPr>
          <w:b/>
          <w:color w:val="7E7E7E" w:themeColor="text1" w:themeTint="80"/>
        </w:rPr>
        <w:t>提升15%</w:t>
      </w:r>
      <w:r>
        <w:rPr>
          <w:color w:val="7E7E7E" w:themeColor="text1" w:themeTint="80"/>
        </w:rPr>
        <w:t>。</w:t>
      </w:r>
    </w:p>
    <w:p w14:paraId="09DEEEFF">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构建</w:t>
      </w:r>
      <w:r>
        <w:rPr>
          <w:color w:val="7E7E7E" w:themeColor="text1" w:themeTint="80"/>
        </w:rPr>
        <w:t xml:space="preserve"> 了竞品动态监测机制，</w:t>
      </w:r>
      <w:r>
        <w:rPr>
          <w:b/>
          <w:color w:val="7E7E7E" w:themeColor="text1" w:themeTint="80"/>
        </w:rPr>
        <w:t>撰写</w:t>
      </w:r>
      <w:r>
        <w:rPr>
          <w:color w:val="7E7E7E" w:themeColor="text1" w:themeTint="80"/>
        </w:rPr>
        <w:t xml:space="preserve"> 了4份深度竞品分析报告，其中关于“Z世代消费趋势”的洞察被营销总监采纳，直接</w:t>
      </w:r>
      <w:r>
        <w:rPr>
          <w:b/>
          <w:color w:val="7E7E7E" w:themeColor="text1" w:themeTint="80"/>
        </w:rPr>
        <w:t>促成</w:t>
      </w:r>
      <w:r>
        <w:rPr>
          <w:color w:val="7E7E7E" w:themeColor="text1" w:themeTint="80"/>
        </w:rPr>
        <w:t>了新产品线营销策略的调整。</w:t>
      </w:r>
    </w:p>
    <w:p w14:paraId="7E8CE449">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高效协同</w:t>
      </w:r>
      <w:r>
        <w:rPr>
          <w:color w:val="7E7E7E" w:themeColor="text1" w:themeTint="80"/>
        </w:rPr>
        <w:t xml:space="preserve"> 设计与产品部门，通过建立标准化的需求沟通流程，将宣传物料的平均交付周期</w:t>
      </w:r>
      <w:r>
        <w:rPr>
          <w:b/>
          <w:color w:val="7E7E7E" w:themeColor="text1" w:themeTint="80"/>
        </w:rPr>
        <w:t>缩短了2个工作日</w:t>
      </w:r>
      <w:r>
        <w:rPr>
          <w:color w:val="7E7E7E" w:themeColor="text1" w:themeTint="80"/>
        </w:rPr>
        <w:t>，确保了营销活动的准时上线。</w:t>
      </w:r>
    </w:p>
    <w:p w14:paraId="0124770B">
      <w:pPr>
        <w:spacing w:after="400" w:line="400" w:lineRule="atLeast"/>
      </w:pPr>
      <w:r>
        <w:rPr>
          <w:b/>
        </w:rPr>
        <w:t>效果分析：</w:t>
      </w:r>
    </w:p>
    <w:p w14:paraId="5A2529C8">
      <w:pPr>
        <w:spacing w:after="400" w:line="400" w:lineRule="atLeast"/>
      </w:pPr>
      <w:r>
        <w:t>改写后的版本在表达上实现了质的飞跃：</w:t>
      </w:r>
    </w:p>
    <w:p w14:paraId="11B6ECD0">
      <w:pPr>
        <w:numPr>
          <w:ilvl w:val="0"/>
          <w:numId w:val="3"/>
        </w:numPr>
        <w:spacing w:after="400" w:line="400" w:lineRule="atLeast"/>
      </w:pPr>
      <w:r>
        <w:rPr>
          <w:b/>
        </w:rPr>
        <w:t>动词升级：</w:t>
      </w:r>
      <w:r>
        <w:t xml:space="preserve"> “负责”变为“主导”，“参与”变为“独立策划并执行”，“协助”变为“构建”，“沟通”变为“高效协同”，这些动词展示了候选人的主动性、独立工作能力和领导潜力 [309]。</w:t>
      </w:r>
    </w:p>
    <w:p w14:paraId="05976B0A">
      <w:pPr>
        <w:numPr>
          <w:ilvl w:val="0"/>
          <w:numId w:val="3"/>
        </w:numPr>
        <w:spacing w:after="400" w:line="400" w:lineRule="atLeast"/>
      </w:pPr>
      <w:r>
        <w:rPr>
          <w:b/>
        </w:rPr>
        <w:t>结果量化：</w:t>
      </w:r>
      <w:r>
        <w:t xml:space="preserve"> 几乎每一条描述都包含了具体的数据支撑，如“增长35%”、“曝光量超过500万”、“缩短了2个工作日”等。这些数字直观地证明了其工作的价值和成效。</w:t>
      </w:r>
    </w:p>
    <w:p w14:paraId="0AB3081A">
      <w:pPr>
        <w:numPr>
          <w:ilvl w:val="0"/>
          <w:numId w:val="3"/>
        </w:numPr>
        <w:spacing w:after="400" w:line="400" w:lineRule="atLeast"/>
      </w:pPr>
      <w:r>
        <w:rPr>
          <w:b/>
        </w:rPr>
        <w:t>价值体现：</w:t>
      </w:r>
      <w:r>
        <w:t xml:space="preserve"> 改写后的描述不仅说明了“做了什么”，更强调了“带来了什么影响”。例如，竞品分析报告“被采纳”并“促成策略调整”，这直接体现了其工作的战略价值，远比“收集竞品信息”更具说服力。</w:t>
      </w:r>
    </w:p>
    <w:p w14:paraId="15A06908">
      <w:pPr>
        <w:numPr>
          <w:ilvl w:val="0"/>
          <w:numId w:val="3"/>
        </w:numPr>
        <w:spacing w:after="400" w:line="400" w:lineRule="atLeast"/>
      </w:pPr>
      <w:r>
        <w:rPr>
          <w:b/>
        </w:rPr>
        <w:t>逻辑清晰：</w:t>
      </w:r>
      <w:r>
        <w:t xml:space="preserve"> 每一条描述都构成了一个“行动-结果”的完整闭环，让招聘者能清晰地看到候选人解决问题和创造价值的能力。</w:t>
      </w:r>
    </w:p>
    <w:p w14:paraId="66F3A790">
      <w:pPr>
        <w:spacing w:after="400" w:line="400" w:lineRule="atLeast"/>
      </w:pPr>
      <w:r>
        <w:t>正如一个简历修改案例所揭示的，将模糊的描述（如“参加职徒投行精英训练营，学习金融相关知识”）改为具体、体现成果的描述（如“掌握了金融知识，独立完成公开转让说明书，小组在路演比赛中获得第二名”），简历的吸引力会大幅提升，让人“看起来厉害多了” [310]。这种表达上的升维，是让简历从“石沉大海”到“获得面试”的关键一步。</w:t>
      </w:r>
    </w:p>
    <w:p w14:paraId="32EB1E11">
      <w:pPr>
        <w:spacing w:after="400" w:line="400" w:lineRule="atLeast"/>
      </w:pPr>
      <w:r>
        <w:rPr>
          <w:b/>
          <w:sz w:val="30"/>
        </w:rPr>
        <w:t>第二章：结构类简历改写：优化信息布局，提升可读性</w:t>
      </w:r>
    </w:p>
    <w:p w14:paraId="17E7CD13">
      <w:pPr>
        <w:spacing w:after="400" w:line="400" w:lineRule="atLeast"/>
      </w:pPr>
      <w:r>
        <w:t>如果说表达是简历的灵魂，那么结构就是简历的骨架。在招聘经理平均花费不到10秒钟筛选一份简历的现实下，一个清晰、有逻辑、易于快速浏览的结构至关重要。结构类改写的目标是优化信息的布局、层级和流程，确保招聘者能在最短时间内捕捉到最关键的信息。</w:t>
      </w:r>
    </w:p>
    <w:p w14:paraId="3E1F3034">
      <w:pPr>
        <w:spacing w:after="400" w:line="400" w:lineRule="atLeast"/>
      </w:pPr>
      <w:r>
        <w:rPr>
          <w:b/>
          <w:sz w:val="26"/>
        </w:rPr>
        <w:t>2.1 核心原则：清晰、一致、聚焦</w:t>
      </w:r>
    </w:p>
    <w:p w14:paraId="595E73AC">
      <w:pPr>
        <w:spacing w:after="400" w:line="400" w:lineRule="atLeast"/>
      </w:pPr>
      <w:r>
        <w:t>优秀的简历结构遵循以下原则：</w:t>
      </w:r>
    </w:p>
    <w:p w14:paraId="325A5F1B">
      <w:pPr>
        <w:numPr>
          <w:ilvl w:val="-1"/>
          <w:numId w:val="2"/>
        </w:numPr>
        <w:spacing w:after="400" w:line="400" w:lineRule="atLeast"/>
      </w:pPr>
      <w:r>
        <w:rPr>
          <w:b/>
        </w:rPr>
        <w:t>信息分区 (Modularization)：</w:t>
      </w:r>
      <w:r>
        <w:t xml:space="preserve"> 将简历内容划分为清晰的模块，如“个人信息”、“教育背景”、“工作经历”、“项目经验”、“专业技能”等。使用明确的标题来区分这些模块，有助于快速定位 [311][312]。</w:t>
      </w:r>
    </w:p>
    <w:p w14:paraId="39633606">
      <w:pPr>
        <w:numPr>
          <w:ilvl w:val="-1"/>
          <w:numId w:val="2"/>
        </w:numPr>
        <w:spacing w:after="400" w:line="400" w:lineRule="atLeast"/>
      </w:pPr>
      <w:r>
        <w:rPr>
          <w:b/>
        </w:rPr>
        <w:t>层级分明 (Hierarchy)：</w:t>
      </w:r>
      <w:r>
        <w:t xml:space="preserve"> 在每个模块内部，通过字体大小、加粗、缩进等方式建立清晰的信息层级。例如，公司名称和职位应该比具体的工作描述更醒目，确保视觉焦点首先落在最重要的信息上 [313][314]。</w:t>
      </w:r>
    </w:p>
    <w:p w14:paraId="3AD7AE93">
      <w:pPr>
        <w:numPr>
          <w:ilvl w:val="-1"/>
          <w:numId w:val="2"/>
        </w:numPr>
        <w:spacing w:after="400" w:line="400" w:lineRule="atLeast"/>
      </w:pPr>
      <w:r>
        <w:rPr>
          <w:b/>
        </w:rPr>
        <w:t>逻辑一致 (Consistency)：</w:t>
      </w:r>
      <w:r>
        <w:t xml:space="preserve"> 保持整体格式的统一性，包括日期格式、标点符号、对齐方式等。一致的排版能带来专业的视觉感受，减少阅读障碍 [315][316]。</w:t>
      </w:r>
    </w:p>
    <w:p w14:paraId="5B820987">
      <w:pPr>
        <w:numPr>
          <w:ilvl w:val="-1"/>
          <w:numId w:val="2"/>
        </w:numPr>
        <w:spacing w:after="400" w:line="400" w:lineRule="atLeast"/>
      </w:pPr>
      <w:r>
        <w:rPr>
          <w:b/>
        </w:rPr>
        <w:t>留白与可读性 (White Space &amp; Readability)：</w:t>
      </w:r>
      <w:r>
        <w:t xml:space="preserve"> 避免将信息堆砌在一起。合理的行间距、段间距和页边距（即“留白”）能够极大地提升简历的可读性，让页面看起来清爽、不压抑 [317]。</w:t>
      </w:r>
    </w:p>
    <w:p w14:paraId="39A19451">
      <w:pPr>
        <w:numPr>
          <w:ilvl w:val="-1"/>
          <w:numId w:val="2"/>
        </w:numPr>
        <w:spacing w:after="400" w:line="400" w:lineRule="atLeast"/>
      </w:pPr>
      <w:r>
        <w:rPr>
          <w:b/>
        </w:rPr>
        <w:t>倒叙原则 (Reverse-Chronological Order)：</w:t>
      </w:r>
      <w:r>
        <w:t xml:space="preserve"> 对于工作经历和教育背景，普遍采用倒叙排列，将最近、通常也是最重要的经历放在最前面，这符合招聘者的阅读习惯 [318][319]。</w:t>
      </w:r>
    </w:p>
    <w:p w14:paraId="012A3049">
      <w:pPr>
        <w:spacing w:after="400" w:line="400" w:lineRule="atLeast"/>
      </w:pPr>
      <w:r>
        <w:rPr>
          <w:b/>
          <w:sz w:val="26"/>
        </w:rPr>
        <w:t>2.2 真实案例剖析：资深工程师的简历重构</w:t>
      </w:r>
    </w:p>
    <w:p w14:paraId="33A33331">
      <w:pPr>
        <w:spacing w:after="400" w:line="400" w:lineRule="atLeast"/>
      </w:pPr>
      <w:r>
        <w:rPr>
          <w:b/>
        </w:rPr>
        <w:t>案例背景：</w:t>
      </w:r>
      <w:r>
        <w:t xml:space="preserve"> 一位有8年经验的软件工程师，技术能力扎实，但其简历结构混乱，难以突出重点，导致求职屡屡受挫。</w:t>
      </w:r>
    </w:p>
    <w:p w14:paraId="1FC85317">
      <w:pPr>
        <w:spacing w:after="400" w:line="400" w:lineRule="atLeast"/>
      </w:pPr>
      <w:r>
        <w:rPr>
          <w:b/>
        </w:rPr>
        <w:t>【改写前】</w:t>
      </w:r>
    </w:p>
    <w:p w14:paraId="5DD7C64F">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张伟</w:t>
      </w:r>
    </w:p>
    <w:p w14:paraId="613BC2E2">
      <w:p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电话: 138******** | 邮箱: zhangwei@email.com | 现居: 上海</w:t>
      </w:r>
    </w:p>
    <w:p w14:paraId="0ED777FC">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个人简介</w:t>
      </w:r>
    </w:p>
    <w:p w14:paraId="30E7F839">
      <w:p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本人有8年Java开发经验，熟悉微服务架构，精通Spring Boot, Spring Cloud等框架，了解分布式系统的设计与开发，曾在多家互联网公司任职，参与过电商、金融等多个领域的项目，有很强的学习能力和团队合作精神。</w:t>
      </w:r>
    </w:p>
    <w:p w14:paraId="29392B0B">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工作经历</w:t>
      </w:r>
    </w:p>
    <w:p w14:paraId="718980C0">
      <w:p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2018年7月 - 2021年12月在A公司担任Java开发工程师，主要负责订单系统的开发。</w:t>
      </w:r>
    </w:p>
    <w:p w14:paraId="2E82E768">
      <w:p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2022年1月至今在B公司担任高级Java开发工程师，负责支付网关的维护和新功能开发，使用了Spring Cloud, Kafka, Redis等技术，解决了高并发下的数据一致性问题。</w:t>
      </w:r>
    </w:p>
    <w:p w14:paraId="3E75F3EE">
      <w:p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2016年7月 - 2018年6月在C公司实习并转正，参与了公司内部CRM系统的开发。</w:t>
      </w:r>
    </w:p>
    <w:p w14:paraId="3A58D068">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技能</w:t>
      </w:r>
    </w:p>
    <w:p w14:paraId="02A19A08">
      <w:p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Java, Python, MySQL, Redis, Kafka, Docker, Kubernetes, Git, Linux</w:t>
      </w:r>
    </w:p>
    <w:p w14:paraId="6B0DC5C7">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教育</w:t>
      </w:r>
    </w:p>
    <w:p w14:paraId="46201C40">
      <w:p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XX大学 | 计算机科学与技术 | 本科 | 2012年9月 - 2016年6月</w:t>
      </w:r>
    </w:p>
    <w:p w14:paraId="236400E5">
      <w:pPr>
        <w:spacing w:after="400" w:line="400" w:lineRule="atLeast"/>
      </w:pPr>
      <w:r>
        <w:rPr>
          <w:b/>
        </w:rPr>
        <w:t>分析：</w:t>
      </w:r>
    </w:p>
    <w:p w14:paraId="281D5E2F">
      <w:pPr>
        <w:spacing w:after="400" w:line="400" w:lineRule="atLeast"/>
      </w:pPr>
      <w:r>
        <w:t>这份简历存在严重的结构问题：</w:t>
      </w:r>
    </w:p>
    <w:p w14:paraId="2EAA4DE8">
      <w:pPr>
        <w:numPr>
          <w:ilvl w:val="0"/>
          <w:numId w:val="4"/>
        </w:numPr>
        <w:spacing w:after="400" w:line="400" w:lineRule="atLeast"/>
      </w:pPr>
      <w:r>
        <w:rPr>
          <w:b/>
        </w:rPr>
        <w:t>信息层级混乱：</w:t>
      </w:r>
      <w:r>
        <w:t xml:space="preserve"> “个人简介”部分文字冗长，且与下方的“技能”部分内容重复，无法在第一时间突出核心优势。</w:t>
      </w:r>
    </w:p>
    <w:p w14:paraId="1C3D8575">
      <w:pPr>
        <w:numPr>
          <w:ilvl w:val="0"/>
          <w:numId w:val="4"/>
        </w:numPr>
        <w:spacing w:after="400" w:line="400" w:lineRule="atLeast"/>
      </w:pPr>
      <w:r>
        <w:rPr>
          <w:b/>
        </w:rPr>
        <w:t>布局拥挤：</w:t>
      </w:r>
      <w:r>
        <w:t xml:space="preserve"> 所有内容紧密排列，缺乏留白，视觉上非常疲劳。</w:t>
      </w:r>
    </w:p>
    <w:p w14:paraId="6100890C">
      <w:pPr>
        <w:numPr>
          <w:ilvl w:val="0"/>
          <w:numId w:val="4"/>
        </w:numPr>
        <w:spacing w:after="400" w:line="400" w:lineRule="atLeast"/>
      </w:pPr>
      <w:r>
        <w:rPr>
          <w:b/>
        </w:rPr>
        <w:t>经历描述单薄：</w:t>
      </w:r>
      <w:r>
        <w:t xml:space="preserve"> 工作经历部分只是平铺直叙，没有使用项目符号，难以快速区分不同的职责和成就。</w:t>
      </w:r>
    </w:p>
    <w:p w14:paraId="76B4DF68">
      <w:pPr>
        <w:numPr>
          <w:ilvl w:val="0"/>
          <w:numId w:val="4"/>
        </w:numPr>
        <w:spacing w:after="400" w:line="400" w:lineRule="atLeast"/>
      </w:pPr>
      <w:r>
        <w:rPr>
          <w:b/>
        </w:rPr>
        <w:t>时间线混乱：</w:t>
      </w:r>
      <w:r>
        <w:t xml:space="preserve"> 工作经历没有严格遵循倒叙，最新的经历被放在了中间。</w:t>
      </w:r>
    </w:p>
    <w:p w14:paraId="176087FC">
      <w:pPr>
        <w:numPr>
          <w:ilvl w:val="0"/>
          <w:numId w:val="4"/>
        </w:numPr>
        <w:spacing w:after="400" w:line="400" w:lineRule="atLeast"/>
      </w:pPr>
      <w:r>
        <w:rPr>
          <w:b/>
        </w:rPr>
        <w:t>模块划分不佳：</w:t>
      </w:r>
      <w:r>
        <w:t xml:space="preserve"> “技能”部分只是一堆关键词的罗列，没有体现熟练程度。重要的项目经验被淹没在工作描述中，没有独立展示。</w:t>
      </w:r>
    </w:p>
    <w:p w14:paraId="5EBBF652">
      <w:pPr>
        <w:spacing w:after="400" w:line="400" w:lineRule="atLeast"/>
      </w:pPr>
      <w:r>
        <w:rPr>
          <w:b/>
        </w:rPr>
        <w:t>【改写后】</w:t>
      </w:r>
    </w:p>
    <w:p w14:paraId="53A7799F">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张伟</w:t>
      </w:r>
    </w:p>
    <w:p w14:paraId="38E55D86">
      <w:p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资深Java开发工程师 | 微服务架构专家</w:t>
      </w:r>
    </w:p>
    <w:p w14:paraId="7DD2B5EE">
      <w:p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138-xxxx-xxxx | zhangwei@email.com | GitHub: github.com/zhangwei | 上海</w:t>
      </w:r>
    </w:p>
    <w:p w14:paraId="1FB377D1">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专业技能</w:t>
      </w:r>
    </w:p>
    <w:p w14:paraId="72FCF0E0">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编程语言:</w:t>
      </w:r>
      <w:r>
        <w:rPr>
          <w:color w:val="7E7E7E" w:themeColor="text1" w:themeTint="80"/>
        </w:rPr>
        <w:t xml:space="preserve"> Java (精通), Python (熟练)</w:t>
      </w:r>
    </w:p>
    <w:p w14:paraId="7FFAFB9A">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核心框架:</w:t>
      </w:r>
      <w:r>
        <w:rPr>
          <w:color w:val="7E7E7E" w:themeColor="text1" w:themeTint="80"/>
        </w:rPr>
        <w:t xml:space="preserve"> Spring Boot, Spring Cloud, MyBatis, Netty</w:t>
      </w:r>
    </w:p>
    <w:p w14:paraId="2290ABDA">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中间件:</w:t>
      </w:r>
      <w:r>
        <w:rPr>
          <w:color w:val="7E7E7E" w:themeColor="text1" w:themeTint="80"/>
        </w:rPr>
        <w:t xml:space="preserve"> Kafka, RabbitMQ, Redis, ZooKeeper</w:t>
      </w:r>
    </w:p>
    <w:p w14:paraId="6E453F7F">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数据库:</w:t>
      </w:r>
      <w:r>
        <w:rPr>
          <w:color w:val="7E7E7E" w:themeColor="text1" w:themeTint="80"/>
        </w:rPr>
        <w:t xml:space="preserve"> MySQL (主从复制, 分库分表), MongoDB</w:t>
      </w:r>
    </w:p>
    <w:p w14:paraId="23187B74">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容器化:</w:t>
      </w:r>
      <w:r>
        <w:rPr>
          <w:color w:val="7E7E7E" w:themeColor="text1" w:themeTint="80"/>
        </w:rPr>
        <w:t xml:space="preserve"> Docker, Kubernetes (K8s)</w:t>
      </w:r>
    </w:p>
    <w:p w14:paraId="4E612CE4">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其它:</w:t>
      </w:r>
      <w:r>
        <w:rPr>
          <w:color w:val="7E7E7E" w:themeColor="text1" w:themeTint="80"/>
        </w:rPr>
        <w:t xml:space="preserve"> Git, Maven, Jenkins, Linux, Nginx</w:t>
      </w:r>
    </w:p>
    <w:p w14:paraId="48539F6C">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工作经历</w:t>
      </w:r>
    </w:p>
    <w:p w14:paraId="6112466F">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B公司</w:t>
      </w:r>
      <w:r>
        <w:rPr>
          <w:color w:val="7E7E7E" w:themeColor="text1" w:themeTint="80"/>
        </w:rPr>
        <w:t xml:space="preserve"> | </w:t>
      </w:r>
      <w:r>
        <w:rPr>
          <w:b/>
          <w:color w:val="7E7E7E" w:themeColor="text1" w:themeTint="80"/>
        </w:rPr>
        <w:t>高级Java开发工程师</w:t>
      </w:r>
      <w:r>
        <w:rPr>
          <w:color w:val="7E7E7E" w:themeColor="text1" w:themeTint="80"/>
        </w:rPr>
        <w:t xml:space="preserve"> | </w:t>
      </w:r>
      <w:r>
        <w:rPr>
          <w:b/>
          <w:color w:val="7E7E7E" w:themeColor="text1" w:themeTint="80"/>
        </w:rPr>
        <w:t>2022.01 - 至今</w:t>
      </w:r>
    </w:p>
    <w:p w14:paraId="051DC1FB">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主导</w:t>
      </w:r>
      <w:r>
        <w:rPr>
          <w:color w:val="7E7E7E" w:themeColor="text1" w:themeTint="80"/>
        </w:rPr>
        <w:t xml:space="preserve"> 支付核心网关系统的架构升级，引入分布式事务解决方案（Seata），在高并发场景下（峰值TPS 5000+）确保了跨服务数据一致性，</w:t>
      </w:r>
      <w:r>
        <w:rPr>
          <w:b/>
          <w:color w:val="7E7E7E" w:themeColor="text1" w:themeTint="80"/>
        </w:rPr>
        <w:t>资金差错率降至0.001%以下</w:t>
      </w:r>
      <w:r>
        <w:rPr>
          <w:color w:val="7E7E7E" w:themeColor="text1" w:themeTint="80"/>
        </w:rPr>
        <w:t>。</w:t>
      </w:r>
    </w:p>
    <w:p w14:paraId="08808275">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负责</w:t>
      </w:r>
      <w:r>
        <w:rPr>
          <w:color w:val="7E7E7E" w:themeColor="text1" w:themeTint="80"/>
        </w:rPr>
        <w:t xml:space="preserve"> 设计并实现了基于Canal与Kafka的交易数据实时同步方案，将下游清结算系统的</w:t>
      </w:r>
      <w:r>
        <w:rPr>
          <w:b/>
          <w:color w:val="7E7E7E" w:themeColor="text1" w:themeTint="80"/>
        </w:rPr>
        <w:t>延迟从小时级缩短至秒级</w:t>
      </w:r>
      <w:r>
        <w:rPr>
          <w:color w:val="7E7E7E" w:themeColor="text1" w:themeTint="80"/>
        </w:rPr>
        <w:t>。</w:t>
      </w:r>
    </w:p>
    <w:p w14:paraId="585D7DF9">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优化</w:t>
      </w:r>
      <w:r>
        <w:rPr>
          <w:color w:val="7E7E7E" w:themeColor="text1" w:themeTint="80"/>
        </w:rPr>
        <w:t xml:space="preserve"> 了Redis缓存策略，将核心支付链路的</w:t>
      </w:r>
      <w:r>
        <w:rPr>
          <w:b/>
          <w:color w:val="7E7E7E" w:themeColor="text1" w:themeTint="80"/>
        </w:rPr>
        <w:t>平均响应时间从150ms降低至50ms</w:t>
      </w:r>
      <w:r>
        <w:rPr>
          <w:color w:val="7E7E7E" w:themeColor="text1" w:themeTint="80"/>
        </w:rPr>
        <w:t>，显著提升了用户支付成功率。</w:t>
      </w:r>
    </w:p>
    <w:p w14:paraId="0E41EE23">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A公司</w:t>
      </w:r>
      <w:r>
        <w:rPr>
          <w:color w:val="7E7E7E" w:themeColor="text1" w:themeTint="80"/>
        </w:rPr>
        <w:t xml:space="preserve"> | </w:t>
      </w:r>
      <w:r>
        <w:rPr>
          <w:b/>
          <w:color w:val="7E7E7E" w:themeColor="text1" w:themeTint="80"/>
        </w:rPr>
        <w:t>Java开发工程师</w:t>
      </w:r>
      <w:r>
        <w:rPr>
          <w:color w:val="7E7E7E" w:themeColor="text1" w:themeTint="80"/>
        </w:rPr>
        <w:t xml:space="preserve"> | </w:t>
      </w:r>
      <w:r>
        <w:rPr>
          <w:b/>
          <w:color w:val="7E7E7E" w:themeColor="text1" w:themeTint="80"/>
        </w:rPr>
        <w:t>2018.07 - 2021.12</w:t>
      </w:r>
    </w:p>
    <w:p w14:paraId="0037674A">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作为核心成员</w:t>
      </w:r>
      <w:r>
        <w:rPr>
          <w:color w:val="7E7E7E" w:themeColor="text1" w:themeTint="80"/>
        </w:rPr>
        <w:t xml:space="preserve"> 参与自研电商平台订单中心的设计与开发，支持年交易额</w:t>
      </w:r>
      <w:r>
        <w:rPr>
          <w:b/>
          <w:color w:val="7E7E7E" w:themeColor="text1" w:themeTint="80"/>
        </w:rPr>
        <w:t>从10亿增长至50亿</w:t>
      </w:r>
      <w:r>
        <w:rPr>
          <w:color w:val="7E7E7E" w:themeColor="text1" w:themeTint="80"/>
        </w:rPr>
        <w:t>。</w:t>
      </w:r>
    </w:p>
    <w:p w14:paraId="42FCBFB1">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开发</w:t>
      </w:r>
      <w:r>
        <w:rPr>
          <w:color w:val="7E7E7E" w:themeColor="text1" w:themeTint="80"/>
        </w:rPr>
        <w:t xml:space="preserve"> 了基于分库分表的订单归档模块，解决了因订单量剧增导致的数据库性能瓶颈，查询效率</w:t>
      </w:r>
      <w:r>
        <w:rPr>
          <w:b/>
          <w:color w:val="7E7E7E" w:themeColor="text1" w:themeTint="80"/>
        </w:rPr>
        <w:t>提升300%</w:t>
      </w:r>
      <w:r>
        <w:rPr>
          <w:color w:val="7E7E7E" w:themeColor="text1" w:themeTint="80"/>
        </w:rPr>
        <w:t>。</w:t>
      </w:r>
    </w:p>
    <w:p w14:paraId="37BAB6D9">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C公司</w:t>
      </w:r>
      <w:r>
        <w:rPr>
          <w:color w:val="7E7E7E" w:themeColor="text1" w:themeTint="80"/>
        </w:rPr>
        <w:t xml:space="preserve"> | </w:t>
      </w:r>
      <w:r>
        <w:rPr>
          <w:b/>
          <w:color w:val="7E7E7E" w:themeColor="text1" w:themeTint="80"/>
        </w:rPr>
        <w:t>Java开发工程师 (实习转正)</w:t>
      </w:r>
      <w:r>
        <w:rPr>
          <w:color w:val="7E7E7E" w:themeColor="text1" w:themeTint="80"/>
        </w:rPr>
        <w:t xml:space="preserve"> | </w:t>
      </w:r>
      <w:r>
        <w:rPr>
          <w:b/>
          <w:color w:val="7E7E7E" w:themeColor="text1" w:themeTint="80"/>
        </w:rPr>
        <w:t>2016.07 - 2018.06</w:t>
      </w:r>
    </w:p>
    <w:p w14:paraId="1FA3D528">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参与</w:t>
      </w:r>
      <w:r>
        <w:rPr>
          <w:color w:val="7E7E7E" w:themeColor="text1" w:themeTint="80"/>
        </w:rPr>
        <w:t xml:space="preserve"> 公司内部CRM系统的后端开发，负责客户管理和合同管理模块的功能实现。</w:t>
      </w:r>
    </w:p>
    <w:p w14:paraId="5F0A680C">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教育背景</w:t>
      </w:r>
    </w:p>
    <w:p w14:paraId="1F2949E9">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XX大学</w:t>
      </w:r>
      <w:r>
        <w:rPr>
          <w:color w:val="7E7E7E" w:themeColor="text1" w:themeTint="80"/>
        </w:rPr>
        <w:t xml:space="preserve"> | </w:t>
      </w:r>
      <w:r>
        <w:rPr>
          <w:b/>
          <w:color w:val="7E7E7E" w:themeColor="text1" w:themeTint="80"/>
        </w:rPr>
        <w:t>计算机科学与技术</w:t>
      </w:r>
      <w:r>
        <w:rPr>
          <w:color w:val="7E7E7E" w:themeColor="text1" w:themeTint="80"/>
        </w:rPr>
        <w:t xml:space="preserve"> | </w:t>
      </w:r>
      <w:r>
        <w:rPr>
          <w:b/>
          <w:color w:val="7E7E7E" w:themeColor="text1" w:themeTint="80"/>
        </w:rPr>
        <w:t>学士学位</w:t>
      </w:r>
      <w:r>
        <w:rPr>
          <w:color w:val="7E7E7E" w:themeColor="text1" w:themeTint="80"/>
        </w:rPr>
        <w:t xml:space="preserve"> | </w:t>
      </w:r>
      <w:r>
        <w:rPr>
          <w:b/>
          <w:color w:val="7E7E7E" w:themeColor="text1" w:themeTint="80"/>
        </w:rPr>
        <w:t>2012.09 - 2016.06</w:t>
      </w:r>
    </w:p>
    <w:p w14:paraId="040ED2FD">
      <w:pPr>
        <w:spacing w:after="400" w:line="400" w:lineRule="atLeast"/>
      </w:pPr>
      <w:r>
        <w:rPr>
          <w:b/>
        </w:rPr>
        <w:t>效果分析：</w:t>
      </w:r>
    </w:p>
    <w:p w14:paraId="67CD0F8F">
      <w:pPr>
        <w:spacing w:after="400" w:line="400" w:lineRule="atLeast"/>
      </w:pPr>
      <w:r>
        <w:t>结构重构带来了颠覆性的变化：</w:t>
      </w:r>
    </w:p>
    <w:p w14:paraId="31B1F122">
      <w:pPr>
        <w:numPr>
          <w:ilvl w:val="0"/>
          <w:numId w:val="5"/>
        </w:numPr>
        <w:spacing w:after="400" w:line="400" w:lineRule="atLeast"/>
      </w:pPr>
      <w:r>
        <w:rPr>
          <w:b/>
        </w:rPr>
        <w:t>视觉引导清晰：</w:t>
      </w:r>
      <w:r>
        <w:t xml:space="preserve"> 增加了“职位摘要”和分割线，让招聘者一眼就能了解候选人的定位和核心领域 [320]。GitHub链接的加入也为技术岗位增色不少。</w:t>
      </w:r>
    </w:p>
    <w:p w14:paraId="5EC43502">
      <w:pPr>
        <w:numPr>
          <w:ilvl w:val="0"/>
          <w:numId w:val="5"/>
        </w:numPr>
        <w:spacing w:after="400" w:line="400" w:lineRule="atLeast"/>
      </w:pPr>
      <w:r>
        <w:rPr>
          <w:b/>
        </w:rPr>
        <w:t>重点信息前置：</w:t>
      </w:r>
      <w:r>
        <w:t xml:space="preserve"> 将“专业技能”模块提前并进行分类，使得技术栈一目了然，非常适合技术类岗位的筛选习惯。</w:t>
      </w:r>
    </w:p>
    <w:p w14:paraId="0A2DCA79">
      <w:pPr>
        <w:numPr>
          <w:ilvl w:val="0"/>
          <w:numId w:val="5"/>
        </w:numPr>
        <w:spacing w:after="400" w:line="400" w:lineRule="atLeast"/>
      </w:pPr>
      <w:r>
        <w:rPr>
          <w:b/>
        </w:rPr>
        <w:t>经历结构化呈现：</w:t>
      </w:r>
      <w:r>
        <w:t xml:space="preserve"> 工作经历采用了“公司 | 职位 | 时间”的统一格式，并使用项目符号（bullet points）清晰地列出每项成就，大大增强了可读性 [321][322]。</w:t>
      </w:r>
    </w:p>
    <w:p w14:paraId="04DB0D81">
      <w:pPr>
        <w:numPr>
          <w:ilvl w:val="0"/>
          <w:numId w:val="5"/>
        </w:numPr>
        <w:spacing w:after="400" w:line="400" w:lineRule="atLeast"/>
      </w:pPr>
      <w:r>
        <w:rPr>
          <w:b/>
        </w:rPr>
        <w:t>严格遵循倒叙：</w:t>
      </w:r>
      <w:r>
        <w:t xml:space="preserve"> 严格按照时间倒序排列，符合专业标准 [323]。</w:t>
      </w:r>
    </w:p>
    <w:p w14:paraId="0A9E69E1">
      <w:pPr>
        <w:numPr>
          <w:ilvl w:val="0"/>
          <w:numId w:val="5"/>
        </w:numPr>
        <w:spacing w:after="400" w:line="400" w:lineRule="atLeast"/>
      </w:pPr>
      <w:r>
        <w:rPr>
          <w:b/>
        </w:rPr>
        <w:t>空间感与专业度：</w:t>
      </w:r>
      <w:r>
        <w:t xml:space="preserve"> 合理的留白和对齐让整个简历看起来非常专业、清爽，提升了阅读体验。一个财务人员的简历优化案例也指出，优化前的描述缺乏逻辑和重点，而结构化的改进能有效解决这个问题 [324]。</w:t>
      </w:r>
    </w:p>
    <w:p w14:paraId="49489582">
      <w:pPr>
        <w:spacing w:after="400" w:line="400" w:lineRule="atLeast"/>
      </w:pPr>
      <w:r>
        <w:t>通过结构上的“断舍离”和重新布局，原本混乱的信息变得井然有序，核心优势被置于聚光灯下，让简历在黄金10秒内就能有效传递价值。</w:t>
      </w:r>
    </w:p>
    <w:p w14:paraId="5A48E9F2">
      <w:pPr>
        <w:spacing w:after="400" w:line="400" w:lineRule="atLeast"/>
      </w:pPr>
      <w:r>
        <w:rPr>
          <w:b/>
          <w:sz w:val="30"/>
        </w:rPr>
        <w:t>第三章：岗位匹配类简历改写：精准对接，脱颖而出</w:t>
      </w:r>
    </w:p>
    <w:p w14:paraId="4A4BFE40">
      <w:pPr>
        <w:spacing w:after="400" w:line="400" w:lineRule="atLeast"/>
      </w:pPr>
      <w:r>
        <w:t>在ATS系统广泛应用的今天，“一份简历投遍所有公司”的策略早已失效。岗位匹配类改写强调“因岗制宜”，即深入分析目标职位的要求，然后像拼图一样，将自己过往的经历、技能和成就中最匹配的部分，用与职位描述（JD）最契合的语言呈现出来。</w:t>
      </w:r>
    </w:p>
    <w:p w14:paraId="64936B47">
      <w:pPr>
        <w:spacing w:after="400" w:line="400" w:lineRule="atLeast"/>
      </w:pPr>
      <w:r>
        <w:rPr>
          <w:b/>
          <w:sz w:val="26"/>
        </w:rPr>
        <w:t>3.1 核心原则：像HR一样思考，像ATS一样筛选</w:t>
      </w:r>
    </w:p>
    <w:p w14:paraId="5567BC5E">
      <w:pPr>
        <w:numPr>
          <w:ilvl w:val="-1"/>
          <w:numId w:val="2"/>
        </w:numPr>
        <w:spacing w:after="400" w:line="400" w:lineRule="atLeast"/>
      </w:pPr>
      <w:r>
        <w:rPr>
          <w:b/>
        </w:rPr>
        <w:t>深度解读JD：</w:t>
      </w:r>
      <w:r>
        <w:t xml:space="preserve"> 逐字逐句地分析职位描述，特别是“岗位职责 (Responsibilities)”和“任职要求 (Requirements)”部分。识别出其中的</w:t>
      </w:r>
      <w:r>
        <w:rPr>
          <w:b/>
        </w:rPr>
        <w:t>关键词 (Keywords)</w:t>
      </w:r>
      <w:r>
        <w:t>，包括硬技能（如编程语言、软件工具）、软技能（如团队合作、沟通能力）和行业术语 [325][326]。</w:t>
      </w:r>
    </w:p>
    <w:p w14:paraId="37B9A76C">
      <w:pPr>
        <w:numPr>
          <w:ilvl w:val="-1"/>
          <w:numId w:val="2"/>
        </w:numPr>
        <w:spacing w:after="400" w:line="400" w:lineRule="atLeast"/>
      </w:pPr>
      <w:r>
        <w:rPr>
          <w:b/>
        </w:rPr>
        <w:t>关键词映射与植入：</w:t>
      </w:r>
      <w:r>
        <w:t xml:space="preserve"> 将识别出的关键词与自己的经历进行匹配。在简历的“专业技能”、“工作经历”和“项目经验”等部分，有策略地、自然地植入这些关键词 [327][328]。这不仅能帮助你通过ATS的初步筛选，也能向HR直观展示你的匹配度。</w:t>
      </w:r>
    </w:p>
    <w:p w14:paraId="04685DC9">
      <w:pPr>
        <w:numPr>
          <w:ilvl w:val="-1"/>
          <w:numId w:val="2"/>
        </w:numPr>
        <w:spacing w:after="400" w:line="400" w:lineRule="atLeast"/>
      </w:pPr>
      <w:r>
        <w:rPr>
          <w:b/>
        </w:rPr>
        <w:t>经历的重新诠释：</w:t>
      </w:r>
      <w:r>
        <w:t xml:space="preserve"> 同一段工作经历，针对不同的目标岗位，其描述的侧重点应有所不同。你需要“翻译”和“重塑”你的经验，使其与新岗位的需求无缝对接 [329][330]。</w:t>
      </w:r>
    </w:p>
    <w:p w14:paraId="3D2C37A3">
      <w:pPr>
        <w:numPr>
          <w:ilvl w:val="-1"/>
          <w:numId w:val="2"/>
        </w:numPr>
        <w:spacing w:after="400" w:line="400" w:lineRule="atLeast"/>
      </w:pPr>
      <w:r>
        <w:rPr>
          <w:b/>
        </w:rPr>
        <w:t>删减无关信息：</w:t>
      </w:r>
      <w:r>
        <w:t xml:space="preserve"> 大胆地弱化或删除与目标岗位关联度不高的经历和技能，保持简历的专注度和相关性。一份精炼、相关的简历远胜于一份冗长、庞杂的简历 [331]。</w:t>
      </w:r>
    </w:p>
    <w:p w14:paraId="303A5B54">
      <w:pPr>
        <w:spacing w:after="400" w:line="400" w:lineRule="atLeast"/>
      </w:pPr>
      <w:r>
        <w:rPr>
          <w:b/>
          <w:sz w:val="26"/>
        </w:rPr>
        <w:t>3.2 真实案例剖析：从通用项目经理到特定产品经理的转型</w:t>
      </w:r>
    </w:p>
    <w:p w14:paraId="7C3C83F7">
      <w:pPr>
        <w:spacing w:after="400" w:line="400" w:lineRule="atLeast"/>
      </w:pPr>
      <w:r>
        <w:rPr>
          <w:b/>
        </w:rPr>
        <w:t>案例背景：</w:t>
      </w:r>
      <w:r>
        <w:t xml:space="preserve"> 一位拥有5年经验的IT项目经理，希望转型为互联网公司的产品经理，目标岗位强调用户研究和数据分析能力。</w:t>
      </w:r>
    </w:p>
    <w:p w14:paraId="4B4FFF1F">
      <w:pPr>
        <w:spacing w:after="400" w:line="400" w:lineRule="atLeast"/>
      </w:pPr>
      <w:r>
        <w:rPr>
          <w:b/>
        </w:rPr>
        <w:t>【目标岗位JD（节选）】</w:t>
      </w:r>
    </w:p>
    <w:p w14:paraId="48EAE2C2">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职位：</w:t>
      </w:r>
      <w:r>
        <w:rPr>
          <w:color w:val="7E7E7E" w:themeColor="text1" w:themeTint="80"/>
        </w:rPr>
        <w:t xml:space="preserve"> 高级产品经理（用户增长方向）</w:t>
      </w:r>
    </w:p>
    <w:p w14:paraId="5A0CBB12">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职责：</w:t>
      </w:r>
    </w:p>
    <w:p w14:paraId="681A3005">
      <w:pPr>
        <w:numPr>
          <w:ilvl w:val="0"/>
          <w:numId w:val="6"/>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负责用户增长相关产品线，制定产品路线图，并推动产品落地。</w:t>
      </w:r>
    </w:p>
    <w:p w14:paraId="737AEFE6">
      <w:pPr>
        <w:numPr>
          <w:ilvl w:val="0"/>
          <w:numId w:val="6"/>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深入进行</w:t>
      </w:r>
      <w:r>
        <w:rPr>
          <w:b/>
          <w:color w:val="7E7E7E" w:themeColor="text1" w:themeTint="80"/>
        </w:rPr>
        <w:t>用户研究</w:t>
      </w:r>
      <w:r>
        <w:rPr>
          <w:color w:val="7E7E7E" w:themeColor="text1" w:themeTint="80"/>
        </w:rPr>
        <w:t>，挖掘用户痛点，产出高质量的</w:t>
      </w:r>
      <w:r>
        <w:rPr>
          <w:b/>
          <w:color w:val="7E7E7E" w:themeColor="text1" w:themeTint="80"/>
        </w:rPr>
        <w:t>需求文档（PRD）</w:t>
      </w:r>
      <w:r>
        <w:rPr>
          <w:color w:val="7E7E7E" w:themeColor="text1" w:themeTint="80"/>
        </w:rPr>
        <w:t>。</w:t>
      </w:r>
    </w:p>
    <w:p w14:paraId="3CE7E91A">
      <w:pPr>
        <w:numPr>
          <w:ilvl w:val="0"/>
          <w:numId w:val="6"/>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基于</w:t>
      </w:r>
      <w:r>
        <w:rPr>
          <w:b/>
          <w:color w:val="7E7E7E" w:themeColor="text1" w:themeTint="80"/>
        </w:rPr>
        <w:t>数据分析</w:t>
      </w:r>
      <w:r>
        <w:rPr>
          <w:color w:val="7E7E7E" w:themeColor="text1" w:themeTint="80"/>
        </w:rPr>
        <w:t>，设计A/B测试方案，持续</w:t>
      </w:r>
      <w:r>
        <w:rPr>
          <w:b/>
          <w:color w:val="7E7E7E" w:themeColor="text1" w:themeTint="80"/>
        </w:rPr>
        <w:t>优化核心转化路径</w:t>
      </w:r>
      <w:r>
        <w:rPr>
          <w:color w:val="7E7E7E" w:themeColor="text1" w:themeTint="80"/>
        </w:rPr>
        <w:t>。</w:t>
      </w:r>
    </w:p>
    <w:p w14:paraId="34E0201B">
      <w:pPr>
        <w:numPr>
          <w:ilvl w:val="0"/>
          <w:numId w:val="6"/>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与设计、研发、运营团队紧密</w:t>
      </w:r>
      <w:r>
        <w:rPr>
          <w:b/>
          <w:color w:val="7E7E7E" w:themeColor="text1" w:themeTint="80"/>
        </w:rPr>
        <w:t>协作</w:t>
      </w:r>
      <w:r>
        <w:rPr>
          <w:color w:val="7E7E7E" w:themeColor="text1" w:themeTint="80"/>
        </w:rPr>
        <w:t>，确保项目顺利上线。</w:t>
      </w:r>
    </w:p>
    <w:p w14:paraId="01FCDCFB">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要求：</w:t>
      </w:r>
    </w:p>
    <w:p w14:paraId="3A28F802">
      <w:pPr>
        <w:numPr>
          <w:ilvl w:val="0"/>
          <w:numId w:val="6"/>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3年以上产品经理经验，有用户增长经验者优先。</w:t>
      </w:r>
    </w:p>
    <w:p w14:paraId="3253C868">
      <w:pPr>
        <w:numPr>
          <w:ilvl w:val="0"/>
          <w:numId w:val="6"/>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熟练使用</w:t>
      </w:r>
      <w:r>
        <w:rPr>
          <w:b/>
          <w:color w:val="7E7E7E" w:themeColor="text1" w:themeTint="80"/>
        </w:rPr>
        <w:t>Axure, SQL, Google Analytics</w:t>
      </w:r>
      <w:r>
        <w:rPr>
          <w:color w:val="7E7E7E" w:themeColor="text1" w:themeTint="80"/>
        </w:rPr>
        <w:t>等工具。</w:t>
      </w:r>
    </w:p>
    <w:p w14:paraId="3B2E14C8">
      <w:pPr>
        <w:numPr>
          <w:ilvl w:val="0"/>
          <w:numId w:val="6"/>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具备优秀的</w:t>
      </w:r>
      <w:r>
        <w:rPr>
          <w:b/>
          <w:color w:val="7E7E7E" w:themeColor="text1" w:themeTint="80"/>
        </w:rPr>
        <w:t>数据分析能力</w:t>
      </w:r>
      <w:r>
        <w:rPr>
          <w:color w:val="7E7E7E" w:themeColor="text1" w:themeTint="80"/>
        </w:rPr>
        <w:t>和</w:t>
      </w:r>
      <w:r>
        <w:rPr>
          <w:b/>
          <w:color w:val="7E7E7E" w:themeColor="text1" w:themeTint="80"/>
        </w:rPr>
        <w:t>用户洞察力</w:t>
      </w:r>
      <w:r>
        <w:rPr>
          <w:color w:val="7E7E7E" w:themeColor="text1" w:themeTint="80"/>
        </w:rPr>
        <w:t>。</w:t>
      </w:r>
    </w:p>
    <w:p w14:paraId="19935A23">
      <w:pPr>
        <w:spacing w:after="400" w:line="400" w:lineRule="atLeast"/>
      </w:pPr>
      <w:r>
        <w:rPr>
          <w:b/>
        </w:rPr>
        <w:t>【改写前（通用项目经理简历）】</w:t>
      </w:r>
    </w:p>
    <w:p w14:paraId="1DB4C575">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XX公司 / IT项目经理 (2021.05 - 至今)</w:t>
      </w:r>
    </w:p>
    <w:p w14:paraId="19A9C01E">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负责管理多个软件开发项目的全生命周期，从项目启动到交付上线。</w:t>
      </w:r>
    </w:p>
    <w:p w14:paraId="5FA2CAEC">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制定详细的项目计划，跟踪项目进度，控制项目预算和风险。</w:t>
      </w:r>
    </w:p>
    <w:p w14:paraId="0490EDF1">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组织项目会议，协调开发、测试和运维团队资源。</w:t>
      </w:r>
    </w:p>
    <w:p w14:paraId="304BF1A4">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确保项目按时、按质、按预算交付，并向上级汇报项目状态。</w:t>
      </w:r>
    </w:p>
    <w:p w14:paraId="4419B606">
      <w:pPr>
        <w:spacing w:after="400" w:line="400" w:lineRule="atLeast"/>
      </w:pPr>
      <w:r>
        <w:rPr>
          <w:b/>
        </w:rPr>
        <w:t>分析：</w:t>
      </w:r>
    </w:p>
    <w:p w14:paraId="10DDB34C">
      <w:pPr>
        <w:spacing w:after="400" w:line="400" w:lineRule="atLeast"/>
      </w:pPr>
      <w:r>
        <w:t>这份简历完全是项目管理的视角，强调的是“流程”、“进度”和“资源协调”。虽然这些也是产品经理需要的能力，但完全没有体现JD中要求的“用户研究”、“数据分析”、“产品设计”等核心能力。这样的简历投递产品经理岗位，通过筛选的概率极低。</w:t>
      </w:r>
    </w:p>
    <w:p w14:paraId="229275F2">
      <w:pPr>
        <w:spacing w:after="400" w:line="400" w:lineRule="atLeast"/>
      </w:pPr>
      <w:r>
        <w:rPr>
          <w:b/>
        </w:rPr>
        <w:t>【改写后（针对性改写的简历）】</w:t>
      </w:r>
    </w:p>
    <w:p w14:paraId="02AE26F1">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XX公司 / 产品负责人（兼任项目经理） (2021.05 - 至今)</w:t>
      </w:r>
    </w:p>
    <w:p w14:paraId="4CD2DAB3">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主导</w:t>
      </w:r>
      <w:r>
        <w:rPr>
          <w:color w:val="7E7E7E" w:themeColor="text1" w:themeTint="80"/>
        </w:rPr>
        <w:t xml:space="preserve"> 内部CRM系统的产品规划与迭代，通过</w:t>
      </w:r>
      <w:r>
        <w:rPr>
          <w:b/>
          <w:color w:val="7E7E7E" w:themeColor="text1" w:themeTint="80"/>
        </w:rPr>
        <w:t>用户访谈</w:t>
      </w:r>
      <w:r>
        <w:rPr>
          <w:color w:val="7E7E7E" w:themeColor="text1" w:themeTint="80"/>
        </w:rPr>
        <w:t>和</w:t>
      </w:r>
      <w:r>
        <w:rPr>
          <w:b/>
          <w:color w:val="7E7E7E" w:themeColor="text1" w:themeTint="80"/>
        </w:rPr>
        <w:t>问卷调查</w:t>
      </w:r>
      <w:r>
        <w:rPr>
          <w:color w:val="7E7E7E" w:themeColor="text1" w:themeTint="80"/>
        </w:rPr>
        <w:t>，深度</w:t>
      </w:r>
      <w:r>
        <w:rPr>
          <w:b/>
          <w:color w:val="7E7E7E" w:themeColor="text1" w:themeTint="80"/>
        </w:rPr>
        <w:t>挖掘</w:t>
      </w:r>
      <w:r>
        <w:rPr>
          <w:color w:val="7E7E7E" w:themeColor="text1" w:themeTint="80"/>
        </w:rPr>
        <w:t>销售团队的核心痛点，</w:t>
      </w:r>
      <w:r>
        <w:rPr>
          <w:b/>
          <w:color w:val="7E7E7E" w:themeColor="text1" w:themeTint="80"/>
        </w:rPr>
        <w:t>撰写</w:t>
      </w:r>
      <w:r>
        <w:rPr>
          <w:color w:val="7E7E7E" w:themeColor="text1" w:themeTint="80"/>
        </w:rPr>
        <w:t xml:space="preserve"> 了超过20份</w:t>
      </w:r>
      <w:r>
        <w:rPr>
          <w:b/>
          <w:color w:val="7E7E7E" w:themeColor="text1" w:themeTint="80"/>
        </w:rPr>
        <w:t>需求文档（PRD）</w:t>
      </w:r>
      <w:r>
        <w:rPr>
          <w:color w:val="7E7E7E" w:themeColor="text1" w:themeTint="80"/>
        </w:rPr>
        <w:t>。</w:t>
      </w:r>
    </w:p>
    <w:p w14:paraId="1FD62291">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引入数据驱动决策</w:t>
      </w:r>
      <w:r>
        <w:rPr>
          <w:color w:val="7E7E7E" w:themeColor="text1" w:themeTint="80"/>
        </w:rPr>
        <w:t>机制，利用</w:t>
      </w:r>
      <w:r>
        <w:rPr>
          <w:b/>
          <w:color w:val="7E7E7E" w:themeColor="text1" w:themeTint="80"/>
        </w:rPr>
        <w:t>SQL</w:t>
      </w:r>
      <w:r>
        <w:rPr>
          <w:color w:val="7E7E7E" w:themeColor="text1" w:themeTint="80"/>
        </w:rPr>
        <w:t>对用户行为数据进行</w:t>
      </w:r>
      <w:r>
        <w:rPr>
          <w:b/>
          <w:color w:val="7E7E7E" w:themeColor="text1" w:themeTint="80"/>
        </w:rPr>
        <w:t>分析</w:t>
      </w:r>
      <w:r>
        <w:rPr>
          <w:color w:val="7E7E7E" w:themeColor="text1" w:themeTint="80"/>
        </w:rPr>
        <w:t>，识别出销售流程中的关键转化瓶颈。</w:t>
      </w:r>
    </w:p>
    <w:p w14:paraId="21CD693D">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设计并推动</w:t>
      </w:r>
      <w:r>
        <w:rPr>
          <w:color w:val="7E7E7E" w:themeColor="text1" w:themeTint="80"/>
        </w:rPr>
        <w:t>了“一键生成合同”功能，通过A/B测试</w:t>
      </w:r>
      <w:r>
        <w:rPr>
          <w:b/>
          <w:color w:val="7E7E7E" w:themeColor="text1" w:themeTint="80"/>
        </w:rPr>
        <w:t>优化</w:t>
      </w:r>
      <w:r>
        <w:rPr>
          <w:color w:val="7E7E7E" w:themeColor="text1" w:themeTint="80"/>
        </w:rPr>
        <w:t>操作流程，将销售人员的合同准备时间</w:t>
      </w:r>
      <w:r>
        <w:rPr>
          <w:b/>
          <w:color w:val="7E7E7E" w:themeColor="text1" w:themeTint="80"/>
        </w:rPr>
        <w:t>缩短了60%</w:t>
      </w:r>
      <w:r>
        <w:rPr>
          <w:color w:val="7E7E7E" w:themeColor="text1" w:themeTint="80"/>
        </w:rPr>
        <w:t>，</w:t>
      </w:r>
      <w:r>
        <w:rPr>
          <w:b/>
          <w:color w:val="7E7E7E" w:themeColor="text1" w:themeTint="80"/>
        </w:rPr>
        <w:t>核心转化路径</w:t>
      </w:r>
      <w:r>
        <w:rPr>
          <w:color w:val="7E7E7E" w:themeColor="text1" w:themeTint="80"/>
        </w:rPr>
        <w:t>效率显著提升。</w:t>
      </w:r>
    </w:p>
    <w:p w14:paraId="4A477A75">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作为产品负责人，紧密</w:t>
      </w:r>
      <w:r>
        <w:rPr>
          <w:b/>
          <w:color w:val="7E7E7E" w:themeColor="text1" w:themeTint="80"/>
        </w:rPr>
        <w:t>协作</w:t>
      </w:r>
      <w:r>
        <w:rPr>
          <w:color w:val="7E7E7E" w:themeColor="text1" w:themeTint="80"/>
        </w:rPr>
        <w:t>一个10人规模的研发团队，成功交付了5个主要产品版本，获得业务方高度评价。</w:t>
      </w:r>
    </w:p>
    <w:p w14:paraId="3787C7B1">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技能补充：</w:t>
      </w:r>
      <w:r>
        <w:rPr>
          <w:color w:val="7E7E7E" w:themeColor="text1" w:themeTint="80"/>
        </w:rPr>
        <w:t xml:space="preserve"> Axure (精通), </w:t>
      </w:r>
      <w:r>
        <w:rPr>
          <w:b/>
          <w:color w:val="7E7E7E" w:themeColor="text1" w:themeTint="80"/>
        </w:rPr>
        <w:t>SQL</w:t>
      </w:r>
      <w:r>
        <w:rPr>
          <w:color w:val="7E7E7E" w:themeColor="text1" w:themeTint="80"/>
        </w:rPr>
        <w:t xml:space="preserve"> (熟练), </w:t>
      </w:r>
      <w:r>
        <w:rPr>
          <w:b/>
          <w:color w:val="7E7E7E" w:themeColor="text1" w:themeTint="80"/>
        </w:rPr>
        <w:t>Google Analytics</w:t>
      </w:r>
      <w:r>
        <w:rPr>
          <w:color w:val="7E7E7E" w:themeColor="text1" w:themeTint="80"/>
        </w:rPr>
        <w:t xml:space="preserve"> (熟悉)</w:t>
      </w:r>
    </w:p>
    <w:p w14:paraId="3675BB7E">
      <w:pPr>
        <w:spacing w:after="400" w:line="400" w:lineRule="atLeast"/>
      </w:pPr>
      <w:r>
        <w:rPr>
          <w:b/>
        </w:rPr>
        <w:t>效果分析：</w:t>
      </w:r>
    </w:p>
    <w:p w14:paraId="0EB93ADC">
      <w:pPr>
        <w:numPr>
          <w:ilvl w:val="0"/>
          <w:numId w:val="7"/>
        </w:numPr>
        <w:spacing w:after="400" w:line="400" w:lineRule="atLeast"/>
      </w:pPr>
      <w:r>
        <w:rPr>
          <w:b/>
        </w:rPr>
        <w:t>职位微调，视角转变：</w:t>
      </w:r>
      <w:r>
        <w:t xml:space="preserve"> 将“IT项目经理”调整为“产品负责人（兼任项目经理）”，这并非虚构，而是对自己角色中偏向产品工作内容的一种合理提炼和强调。视角从“交付项目”转变为“创造产品价值”。</w:t>
      </w:r>
    </w:p>
    <w:p w14:paraId="7671FBB1">
      <w:pPr>
        <w:numPr>
          <w:ilvl w:val="0"/>
          <w:numId w:val="7"/>
        </w:numPr>
        <w:spacing w:after="400" w:line="400" w:lineRule="atLeast"/>
      </w:pPr>
      <w:r>
        <w:rPr>
          <w:b/>
        </w:rPr>
        <w:t>关键词精准植入：</w:t>
      </w:r>
      <w:r>
        <w:t xml:space="preserve"> “用户研究”（通过访谈和问卷体现）、“需求文档（PRD）”、“数据分析”、“SQL”、“优化核心转化路径”、“协作”等JD中的关键词，都被无缝地融入到了工作描述中 [332][333]。</w:t>
      </w:r>
    </w:p>
    <w:p w14:paraId="1229C34E">
      <w:pPr>
        <w:numPr>
          <w:ilvl w:val="0"/>
          <w:numId w:val="7"/>
        </w:numPr>
        <w:spacing w:after="400" w:line="400" w:lineRule="atLeast"/>
      </w:pPr>
      <w:r>
        <w:rPr>
          <w:b/>
        </w:rPr>
        <w:t>经历“翻译”与重塑：</w:t>
      </w:r>
      <w:r>
        <w:t xml:space="preserve"> 原本的“管理项目”被重新诠释为“主导产品规划”、“引入数据驱动决策”、“设计并推动功能上线”。这并不是无中生有，而是将过去工作中与产品相关的部分提炼、放大，并用产品经理的“行话”来表达，实现了经验的完美“翻译” [334]。</w:t>
      </w:r>
    </w:p>
    <w:p w14:paraId="4A6D2F52">
      <w:pPr>
        <w:numPr>
          <w:ilvl w:val="0"/>
          <w:numId w:val="7"/>
        </w:numPr>
        <w:spacing w:after="400" w:line="400" w:lineRule="atLeast"/>
      </w:pPr>
      <w:r>
        <w:rPr>
          <w:b/>
        </w:rPr>
        <w:t>技能匹配：</w:t>
      </w:r>
      <w:r>
        <w:t xml:space="preserve"> 在技能部分明确列出JD要求的工具，如Axure, SQL, Google Analytics，进一步增强了匹配度。</w:t>
      </w:r>
    </w:p>
    <w:p w14:paraId="39401DC1">
      <w:pPr>
        <w:spacing w:after="400" w:line="400" w:lineRule="atLeast"/>
      </w:pPr>
      <w:r>
        <w:t>通过这种“手术刀”式的精准改写，候选人成功地将自己的项目管理经验，包装成了符合产品经理岗位要求的核心能力，大大提升了获得面试的机会。</w:t>
      </w:r>
    </w:p>
    <w:p w14:paraId="123E7357">
      <w:pPr>
        <w:spacing w:after="400" w:line="400" w:lineRule="atLeast"/>
      </w:pPr>
      <w:r>
        <w:rPr>
          <w:b/>
          <w:sz w:val="30"/>
        </w:rPr>
        <w:t>第四章：证据类简历改写：量化成果，增强可信度</w:t>
      </w:r>
    </w:p>
    <w:p w14:paraId="63CD8A8E">
      <w:pPr>
        <w:spacing w:after="400" w:line="400" w:lineRule="atLeast"/>
      </w:pPr>
      <w:r>
        <w:t>如果说表达、结构和匹配是让简历“被看到”和“被理解”的基础，那么证据就是让简历“被相信”和“被认可”的关键。证据类改写的核心，是通过提供具体、可量化的数据和详实、有说服力的案例，为你的能力和成就背书，将主观的自我评价转化为客观的事实陈述。</w:t>
      </w:r>
    </w:p>
    <w:p w14:paraId="6F0550D7">
      <w:pPr>
        <w:spacing w:after="400" w:line="400" w:lineRule="atLeast"/>
      </w:pPr>
      <w:r>
        <w:rPr>
          <w:b/>
          <w:sz w:val="26"/>
        </w:rPr>
        <w:t>4.1 核心原则：让数字说话，用事实证明</w:t>
      </w:r>
    </w:p>
    <w:p w14:paraId="66F91B3E">
      <w:pPr>
        <w:numPr>
          <w:ilvl w:val="-1"/>
          <w:numId w:val="2"/>
        </w:numPr>
        <w:spacing w:after="400" w:line="400" w:lineRule="atLeast"/>
      </w:pPr>
      <w:r>
        <w:rPr>
          <w:b/>
        </w:rPr>
        <w:t>万物皆可量化：</w:t>
      </w:r>
      <w:r>
        <w:t xml:space="preserve"> 努力从你的工作中挖掘可以量化的指标。常见的量化维度包括：</w:t>
      </w:r>
    </w:p>
    <w:p w14:paraId="0B5AA294">
      <w:pPr>
        <w:numPr>
          <w:ilvl w:val="-1"/>
          <w:numId w:val="2"/>
        </w:numPr>
        <w:spacing w:after="400" w:line="400" w:lineRule="atLeast"/>
      </w:pPr>
      <w:r>
        <w:rPr>
          <w:b/>
        </w:rPr>
        <w:t>效率提升：</w:t>
      </w:r>
      <w:r>
        <w:t xml:space="preserve"> 减少了多少时间？降低了多少成本？自动化了多少流程？（例如：将报告生成时间从4小时缩短至10分钟）</w:t>
      </w:r>
    </w:p>
    <w:p w14:paraId="66EDD19B">
      <w:pPr>
        <w:numPr>
          <w:ilvl w:val="-1"/>
          <w:numId w:val="2"/>
        </w:numPr>
        <w:spacing w:after="400" w:line="400" w:lineRule="atLeast"/>
      </w:pPr>
      <w:r>
        <w:rPr>
          <w:b/>
        </w:rPr>
        <w:t>业绩增长：</w:t>
      </w:r>
      <w:r>
        <w:t xml:space="preserve"> 提升了多少收入？增加了多少用户？提高了多少市场份额？（例如：实现销售额同比增长30%）</w:t>
      </w:r>
    </w:p>
    <w:p w14:paraId="2598A9A1">
      <w:pPr>
        <w:numPr>
          <w:ilvl w:val="-1"/>
          <w:numId w:val="2"/>
        </w:numPr>
        <w:spacing w:after="400" w:line="400" w:lineRule="atLeast"/>
      </w:pPr>
      <w:r>
        <w:rPr>
          <w:b/>
        </w:rPr>
        <w:t>质量改进：</w:t>
      </w:r>
      <w:r>
        <w:t xml:space="preserve"> 降低了多少错误率？提升了多少客户满意度？（例如：将产品缺陷率降低了50%）</w:t>
      </w:r>
    </w:p>
    <w:p w14:paraId="30DC39CB">
      <w:pPr>
        <w:numPr>
          <w:ilvl w:val="-1"/>
          <w:numId w:val="2"/>
        </w:numPr>
        <w:spacing w:after="400" w:line="400" w:lineRule="atLeast"/>
      </w:pPr>
      <w:r>
        <w:rPr>
          <w:b/>
        </w:rPr>
        <w:t>规模与范围：</w:t>
      </w:r>
      <w:r>
        <w:t xml:space="preserve"> 管理了多大规模的预算？带领了多少人的团队？服务了多少用户？（例如：管理年度预算500万，领导15人团队）</w:t>
      </w:r>
    </w:p>
    <w:p w14:paraId="3C7054BD">
      <w:pPr>
        <w:numPr>
          <w:ilvl w:val="-1"/>
          <w:numId w:val="2"/>
        </w:numPr>
        <w:spacing w:after="400" w:line="400" w:lineRule="atLeast"/>
      </w:pPr>
      <w:r>
        <w:rPr>
          <w:b/>
        </w:rPr>
        <w:t>STAR法则的应用：</w:t>
      </w:r>
      <w:r>
        <w:t xml:space="preserve"> STAR法则是呈现具体案例的黄金法则，它能帮助你构建一个完整且有说服力的故事 [335]。</w:t>
      </w:r>
    </w:p>
    <w:p w14:paraId="12826CED">
      <w:pPr>
        <w:numPr>
          <w:ilvl w:val="-1"/>
          <w:numId w:val="2"/>
        </w:numPr>
        <w:spacing w:after="400" w:line="400" w:lineRule="atLeast"/>
      </w:pPr>
      <w:r>
        <w:rPr>
          <w:b/>
        </w:rPr>
        <w:t>S (Situation):</w:t>
      </w:r>
      <w:r>
        <w:t xml:space="preserve"> 当时的情况和背景是什么？</w:t>
      </w:r>
    </w:p>
    <w:p w14:paraId="6B53C02D">
      <w:pPr>
        <w:numPr>
          <w:ilvl w:val="-1"/>
          <w:numId w:val="2"/>
        </w:numPr>
        <w:spacing w:after="400" w:line="400" w:lineRule="atLeast"/>
      </w:pPr>
      <w:r>
        <w:rPr>
          <w:b/>
        </w:rPr>
        <w:t>T (Task):</w:t>
      </w:r>
      <w:r>
        <w:t xml:space="preserve"> 你的任务或目标是什么？</w:t>
      </w:r>
    </w:p>
    <w:p w14:paraId="5D083104">
      <w:pPr>
        <w:numPr>
          <w:ilvl w:val="-1"/>
          <w:numId w:val="2"/>
        </w:numPr>
        <w:spacing w:after="400" w:line="400" w:lineRule="atLeast"/>
      </w:pPr>
      <w:r>
        <w:rPr>
          <w:b/>
        </w:rPr>
        <w:t>A (Action):</w:t>
      </w:r>
      <w:r>
        <w:t xml:space="preserve"> 你采取了哪些具体行动？</w:t>
      </w:r>
    </w:p>
    <w:p w14:paraId="43CFD064">
      <w:pPr>
        <w:numPr>
          <w:ilvl w:val="-1"/>
          <w:numId w:val="2"/>
        </w:numPr>
        <w:spacing w:after="400" w:line="400" w:lineRule="atLeast"/>
      </w:pPr>
      <w:r>
        <w:rPr>
          <w:b/>
        </w:rPr>
        <w:t>R (Result):</w:t>
      </w:r>
      <w:r>
        <w:t xml:space="preserve"> 你的行动带来了什么结果（尽可能量化）？</w:t>
      </w:r>
    </w:p>
    <w:p w14:paraId="53881CEC">
      <w:pPr>
        <w:numPr>
          <w:ilvl w:val="-1"/>
          <w:numId w:val="2"/>
        </w:numPr>
        <w:spacing w:after="400" w:line="400" w:lineRule="atLeast"/>
      </w:pPr>
      <w:r>
        <w:rPr>
          <w:b/>
        </w:rPr>
        <w:t>提供背景信息：</w:t>
      </w:r>
      <w:r>
        <w:t xml:space="preserve"> 单纯的数字有时是空洞的。提供必要的上下文（如行业基准、过往数据），能让你的成就显得更加突出 [336]。例如，“将转化率提升了3%”，如果能补充“（行业平均水平为1%）”，其含金量会大增。</w:t>
      </w:r>
    </w:p>
    <w:p w14:paraId="0AA9B686">
      <w:pPr>
        <w:spacing w:after="400" w:line="400" w:lineRule="atLeast"/>
      </w:pPr>
      <w:r>
        <w:rPr>
          <w:b/>
          <w:sz w:val="26"/>
        </w:rPr>
        <w:t>4.2 真实案例剖析：金融分析师与技术开发者的可信度构建</w:t>
      </w:r>
    </w:p>
    <w:p w14:paraId="40B705A2">
      <w:pPr>
        <w:spacing w:after="400" w:line="400" w:lineRule="atLeast"/>
      </w:pPr>
      <w:r>
        <w:rPr>
          <w:b/>
        </w:rPr>
        <w:t>案例一：金融行业（投资分析师）</w:t>
      </w:r>
    </w:p>
    <w:p w14:paraId="7473E2CA">
      <w:pPr>
        <w:spacing w:after="400" w:line="400" w:lineRule="atLeast"/>
      </w:pPr>
      <w:r>
        <w:rPr>
          <w:b/>
        </w:rPr>
        <w:t>【改写前】</w:t>
      </w:r>
    </w:p>
    <w:p w14:paraId="03B02244">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负责对TMT行业进行研究，撰写研究报告。</w:t>
      </w:r>
    </w:p>
    <w:p w14:paraId="7BAE7448">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构建财务模型，对目标公司进行估值。</w:t>
      </w:r>
    </w:p>
    <w:p w14:paraId="51506950">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参与尽职调查，协助投资决策。</w:t>
      </w:r>
    </w:p>
    <w:p w14:paraId="4C771E18">
      <w:pPr>
        <w:spacing w:after="400" w:line="400" w:lineRule="atLeast"/>
      </w:pPr>
      <w:r>
        <w:rPr>
          <w:b/>
        </w:rPr>
        <w:t>分析：</w:t>
      </w:r>
    </w:p>
    <w:p w14:paraId="4B2E0DC9">
      <w:pPr>
        <w:spacing w:after="400" w:line="400" w:lineRule="atLeast"/>
      </w:pPr>
      <w:r>
        <w:t>这段描述非常空泛，任何一个金融专业的毕业生都可以这样写。它没有提供任何证据来证明候选人的分析能力、研究深度和实际贡献。</w:t>
      </w:r>
    </w:p>
    <w:p w14:paraId="1DA9699E">
      <w:pPr>
        <w:spacing w:after="400" w:line="400" w:lineRule="atLeast"/>
      </w:pPr>
      <w:r>
        <w:rPr>
          <w:b/>
        </w:rPr>
        <w:t>【改写后】</w:t>
      </w:r>
    </w:p>
    <w:p w14:paraId="4202FE3A">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独立覆盖</w:t>
      </w:r>
      <w:r>
        <w:rPr>
          <w:color w:val="7E7E7E" w:themeColor="text1" w:themeTint="80"/>
        </w:rPr>
        <w:t xml:space="preserve"> TMT行业中15家A股上市公司，</w:t>
      </w:r>
      <w:r>
        <w:rPr>
          <w:b/>
          <w:color w:val="7E7E7E" w:themeColor="text1" w:themeTint="80"/>
        </w:rPr>
        <w:t>撰写</w:t>
      </w:r>
      <w:r>
        <w:rPr>
          <w:color w:val="7E7E7E" w:themeColor="text1" w:themeTint="80"/>
        </w:rPr>
        <w:t xml:space="preserve"> 了5份深度研究报告（均超过40页），其中关于“云计算SaaS赛道”的报告被投资决策委员会采纳，</w:t>
      </w:r>
      <w:r>
        <w:rPr>
          <w:b/>
          <w:color w:val="7E7E7E" w:themeColor="text1" w:themeTint="80"/>
        </w:rPr>
        <w:t>促成</w:t>
      </w:r>
      <w:r>
        <w:rPr>
          <w:color w:val="7E7E7E" w:themeColor="text1" w:themeTint="80"/>
        </w:rPr>
        <w:t>了一笔</w:t>
      </w:r>
      <w:r>
        <w:rPr>
          <w:b/>
          <w:color w:val="7E7E7E" w:themeColor="text1" w:themeTint="80"/>
        </w:rPr>
        <w:t>2000万元</w:t>
      </w:r>
      <w:r>
        <w:rPr>
          <w:color w:val="7E7E7E" w:themeColor="text1" w:themeTint="80"/>
        </w:rPr>
        <w:t>的股权投资。</w:t>
      </w:r>
    </w:p>
    <w:p w14:paraId="52CF9B43">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熟练运用</w:t>
      </w:r>
      <w:r>
        <w:rPr>
          <w:color w:val="7E7E7E" w:themeColor="text1" w:themeTint="80"/>
        </w:rPr>
        <w:t xml:space="preserve"> DCF、可比公司分析等多种方法，</w:t>
      </w:r>
      <w:r>
        <w:rPr>
          <w:b/>
          <w:color w:val="7E7E7E" w:themeColor="text1" w:themeTint="80"/>
        </w:rPr>
        <w:t>构建</w:t>
      </w:r>
      <w:r>
        <w:rPr>
          <w:color w:val="7E7E7E" w:themeColor="text1" w:themeTint="80"/>
        </w:rPr>
        <w:t xml:space="preserve"> 了超过20个财务估值模型。其中，对某半导体公司的盈利预测，与后续财报披露数据的</w:t>
      </w:r>
      <w:r>
        <w:rPr>
          <w:b/>
          <w:color w:val="7E7E7E" w:themeColor="text1" w:themeTint="80"/>
        </w:rPr>
        <w:t>误差率低于5%</w:t>
      </w:r>
      <w:r>
        <w:rPr>
          <w:color w:val="7E7E7E" w:themeColor="text1" w:themeTint="80"/>
        </w:rPr>
        <w:t>。</w:t>
      </w:r>
    </w:p>
    <w:p w14:paraId="0C53FFC3">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作为核心成员</w:t>
      </w:r>
      <w:r>
        <w:rPr>
          <w:color w:val="7E7E7E" w:themeColor="text1" w:themeTint="80"/>
        </w:rPr>
        <w:t xml:space="preserve"> 参与了3个项目的尽职调查，通过</w:t>
      </w:r>
      <w:r>
        <w:rPr>
          <w:b/>
          <w:color w:val="7E7E7E" w:themeColor="text1" w:themeTint="80"/>
        </w:rPr>
        <w:t>识别</w:t>
      </w:r>
      <w:r>
        <w:rPr>
          <w:color w:val="7E7E7E" w:themeColor="text1" w:themeTint="80"/>
        </w:rPr>
        <w:t>出目标公司潜在的财务风险（此前未被发现），帮助团队</w:t>
      </w:r>
      <w:r>
        <w:rPr>
          <w:b/>
          <w:color w:val="7E7E7E" w:themeColor="text1" w:themeTint="80"/>
        </w:rPr>
        <w:t>规避了约500万元的潜在投资损失</w:t>
      </w:r>
      <w:r>
        <w:rPr>
          <w:color w:val="7E7E7E" w:themeColor="text1" w:themeTint="80"/>
        </w:rPr>
        <w:t>。</w:t>
      </w:r>
    </w:p>
    <w:p w14:paraId="7CB9A3CF">
      <w:pPr>
        <w:spacing w:after="400" w:line="400" w:lineRule="atLeast"/>
      </w:pPr>
      <w:r>
        <w:rPr>
          <w:b/>
        </w:rPr>
        <w:t>效果分析：</w:t>
      </w:r>
    </w:p>
    <w:p w14:paraId="23CE4D9D">
      <w:pPr>
        <w:spacing w:after="400" w:line="400" w:lineRule="atLeast"/>
      </w:pPr>
      <w:r>
        <w:t>改写后的描述充满了强有力的证据：</w:t>
      </w:r>
    </w:p>
    <w:p w14:paraId="599D0D5B">
      <w:pPr>
        <w:numPr>
          <w:ilvl w:val="0"/>
          <w:numId w:val="8"/>
        </w:numPr>
        <w:spacing w:after="400" w:line="400" w:lineRule="atLeast"/>
      </w:pPr>
      <w:r>
        <w:rPr>
          <w:b/>
        </w:rPr>
        <w:t>量化范围与产出：</w:t>
      </w:r>
      <w:r>
        <w:t xml:space="preserve"> “15家公司”、“5份报告”、“20个模型”清晰地展示了工作量和经验广度。</w:t>
      </w:r>
    </w:p>
    <w:p w14:paraId="28A33CB6">
      <w:pPr>
        <w:numPr>
          <w:ilvl w:val="0"/>
          <w:numId w:val="8"/>
        </w:numPr>
        <w:spacing w:after="400" w:line="400" w:lineRule="atLeast"/>
      </w:pPr>
      <w:r>
        <w:rPr>
          <w:b/>
        </w:rPr>
        <w:t>量化影响与价值：</w:t>
      </w:r>
      <w:r>
        <w:t xml:space="preserve"> “2000万元的投资”、“误差率低于5%”、“规避500万元损失”等具体金额和百分比，将模糊的“协助决策”具体化为可衡量的商业贡献，极大地增强了可信度 [337][338]。这符合金融行业高度关注“钱、规模、风险”等量化指标的特点 [339]。</w:t>
      </w:r>
    </w:p>
    <w:p w14:paraId="6068591E">
      <w:pPr>
        <w:numPr>
          <w:ilvl w:val="0"/>
          <w:numId w:val="8"/>
        </w:numPr>
        <w:spacing w:after="400" w:line="400" w:lineRule="atLeast"/>
      </w:pPr>
      <w:r>
        <w:rPr>
          <w:b/>
        </w:rPr>
        <w:t>展示专业深度：</w:t>
      </w:r>
      <w:r>
        <w:t xml:space="preserve"> 提及具体的估值方法（DCF）和研究领域（云计算SaaS），显示了其专业知识的扎实程度。</w:t>
      </w:r>
    </w:p>
    <w:p w14:paraId="35E069AF">
      <w:pPr>
        <w:spacing w:after="400" w:line="400" w:lineRule="atLeast"/>
      </w:pPr>
      <w:r>
        <w:rPr>
          <w:b/>
        </w:rPr>
        <w:t>案例二：技术行业（后端工程师）</w:t>
      </w:r>
    </w:p>
    <w:p w14:paraId="205F4DF9">
      <w:pPr>
        <w:spacing w:after="400" w:line="400" w:lineRule="atLeast"/>
      </w:pPr>
      <w:r>
        <w:rPr>
          <w:b/>
        </w:rPr>
        <w:t>【改写前】</w:t>
      </w:r>
    </w:p>
    <w:p w14:paraId="3E4A14D9">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负责公司核心业务系统的后端开发和维护。</w:t>
      </w:r>
    </w:p>
    <w:p w14:paraId="49D841A9">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进行系统性能优化。</w:t>
      </w:r>
    </w:p>
    <w:p w14:paraId="16838363">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解决线上出现的技术问题。</w:t>
      </w:r>
    </w:p>
    <w:p w14:paraId="3BF77981">
      <w:pPr>
        <w:spacing w:after="400" w:line="400" w:lineRule="atLeast"/>
      </w:pPr>
      <w:r>
        <w:rPr>
          <w:b/>
        </w:rPr>
        <w:t>分析：</w:t>
      </w:r>
    </w:p>
    <w:p w14:paraId="7760CF39">
      <w:pPr>
        <w:spacing w:after="400" w:line="400" w:lineRule="atLeast"/>
      </w:pPr>
      <w:r>
        <w:t>这是技术简历中最常见的无效描述。它没有体现出候选人所用技术的复杂度、解决问题的难度以及优化工作的具体成效。</w:t>
      </w:r>
    </w:p>
    <w:p w14:paraId="19E4F78A">
      <w:pPr>
        <w:spacing w:after="400" w:line="400" w:lineRule="atLeast"/>
      </w:pPr>
      <w:r>
        <w:rPr>
          <w:b/>
        </w:rPr>
        <w:t>【改写后】</w:t>
      </w:r>
    </w:p>
    <w:p w14:paraId="09F74BD6">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主导</w:t>
      </w:r>
      <w:r>
        <w:rPr>
          <w:color w:val="7E7E7E" w:themeColor="text1" w:themeTint="80"/>
        </w:rPr>
        <w:t xml:space="preserve"> 核心交易系统的微服务化重构，将单体应用拆分为5个高内聚、低耦合的核心服务。项目上线后，新功能迭代周期</w:t>
      </w:r>
      <w:r>
        <w:rPr>
          <w:b/>
          <w:color w:val="7E7E7E" w:themeColor="text1" w:themeTint="80"/>
        </w:rPr>
        <w:t>从平均1个月缩短至1周</w:t>
      </w:r>
      <w:r>
        <w:rPr>
          <w:color w:val="7E7E7E" w:themeColor="text1" w:themeTint="80"/>
        </w:rPr>
        <w:t>。</w:t>
      </w:r>
    </w:p>
    <w:p w14:paraId="011655D1">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深度优化</w:t>
      </w:r>
      <w:r>
        <w:rPr>
          <w:color w:val="7E7E7E" w:themeColor="text1" w:themeTint="80"/>
        </w:rPr>
        <w:t xml:space="preserve"> 数据库查询与缓存策略，通过引入Redis二级缓存和慢查询治理，将关键API接口的</w:t>
      </w:r>
      <w:r>
        <w:rPr>
          <w:b/>
          <w:color w:val="7E7E7E" w:themeColor="text1" w:themeTint="80"/>
        </w:rPr>
        <w:t>平均响应时间从800ms降低至150ms（优化78%）</w:t>
      </w:r>
      <w:r>
        <w:rPr>
          <w:color w:val="7E7E7E" w:themeColor="text1" w:themeTint="80"/>
        </w:rPr>
        <w:t>，系统</w:t>
      </w:r>
      <w:r>
        <w:rPr>
          <w:b/>
          <w:color w:val="7E7E7E" w:themeColor="text1" w:themeTint="80"/>
        </w:rPr>
        <w:t>并发承载能力提升3倍</w:t>
      </w:r>
      <w:r>
        <w:rPr>
          <w:color w:val="7E7E7E" w:themeColor="text1" w:themeTint="80"/>
        </w:rPr>
        <w:t>。</w:t>
      </w:r>
    </w:p>
    <w:p w14:paraId="2897F345">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独立排查并解决</w:t>
      </w:r>
      <w:r>
        <w:rPr>
          <w:color w:val="7E7E7E" w:themeColor="text1" w:themeTint="80"/>
        </w:rPr>
        <w:t xml:space="preserve"> 了一次因内存泄漏导致的线上重大故障，通过使用Arthas进行线上诊断，</w:t>
      </w:r>
      <w:r>
        <w:rPr>
          <w:b/>
          <w:color w:val="7E7E7E" w:themeColor="text1" w:themeTint="80"/>
        </w:rPr>
        <w:t>在30分钟内定位并修复问题</w:t>
      </w:r>
      <w:r>
        <w:rPr>
          <w:color w:val="7E7E7E" w:themeColor="text1" w:themeTint="80"/>
        </w:rPr>
        <w:t>，保障了系统的稳定运行。</w:t>
      </w:r>
    </w:p>
    <w:p w14:paraId="5723BACC">
      <w:pPr>
        <w:spacing w:after="400" w:line="400" w:lineRule="atLeast"/>
      </w:pPr>
      <w:r>
        <w:rPr>
          <w:b/>
        </w:rPr>
        <w:t>效果分析：</w:t>
      </w:r>
    </w:p>
    <w:p w14:paraId="1C7E2C17">
      <w:pPr>
        <w:numPr>
          <w:ilvl w:val="0"/>
          <w:numId w:val="9"/>
        </w:numPr>
        <w:spacing w:after="400" w:line="400" w:lineRule="atLeast"/>
      </w:pPr>
      <w:r>
        <w:rPr>
          <w:b/>
        </w:rPr>
        <w:t>技术方案具体化：</w:t>
      </w:r>
      <w:r>
        <w:t xml:space="preserve"> “微服务化重构”、“引入Redis二级缓存”等具体的技术方案，展示了候选人解决复杂问题的能力。</w:t>
      </w:r>
    </w:p>
    <w:p w14:paraId="6ABF4039">
      <w:pPr>
        <w:numPr>
          <w:ilvl w:val="0"/>
          <w:numId w:val="9"/>
        </w:numPr>
        <w:spacing w:after="400" w:line="400" w:lineRule="atLeast"/>
      </w:pPr>
      <w:r>
        <w:rPr>
          <w:b/>
        </w:rPr>
        <w:t>性能指标量化：</w:t>
      </w:r>
      <w:r>
        <w:t xml:space="preserve"> “迭代周期缩短”、“响应时间降低78%”、“并发能力提升3倍”等精确的性能数据，是工程师能力最直接、最有力的证明 [340]。</w:t>
      </w:r>
    </w:p>
    <w:p w14:paraId="5F33D248">
      <w:pPr>
        <w:numPr>
          <w:ilvl w:val="0"/>
          <w:numId w:val="9"/>
        </w:numPr>
        <w:spacing w:after="400" w:line="400" w:lineRule="atLeast"/>
      </w:pPr>
      <w:r>
        <w:rPr>
          <w:b/>
        </w:rPr>
        <w:t>问题解决能力展现：</w:t>
      </w:r>
      <w:r>
        <w:t xml:space="preserve"> 通过描述一次具体的线上故障排查经历（STAR法则的缩影），生动地展示了其扎实的技术功底和在高压下的应变能力。</w:t>
      </w:r>
    </w:p>
    <w:p w14:paraId="405AD356">
      <w:pPr>
        <w:spacing w:after="400" w:line="400" w:lineRule="atLeast"/>
      </w:pPr>
      <w:r>
        <w:t>正如多个资料所强调的，企业要的是事实、是证据，而不是应聘者的主观判断 [341]。通过证据类改写，简历不再是一份“声明”，而是一份充满确凿证据的“能力证明书”。</w:t>
      </w:r>
    </w:p>
    <w:p w14:paraId="1A62342A">
      <w:pPr>
        <w:spacing w:after="400" w:line="400" w:lineRule="atLeast"/>
      </w:pPr>
      <w:r>
        <w:rPr>
          <w:b/>
          <w:sz w:val="30"/>
        </w:rPr>
        <w:t>第五章：风险类简历改写：坚守诚信底线，规避职业风险</w:t>
      </w:r>
    </w:p>
    <w:p w14:paraId="286E0DBB">
      <w:pPr>
        <w:spacing w:after="400" w:line="400" w:lineRule="atLeast"/>
      </w:pPr>
      <w:r>
        <w:t>在追求简历亮点的同时，必须警惕一个不可逾越的红线——诚信。风险类简历改写并非一种“改写技巧”，而是一种“风险规避”的思维模式。它关注的是如何在美化简历的同时，确保所有信息的真实性，避免因夸大其词、信息不实甚至恶意造假而给自己的职业生涯埋下隐患。</w:t>
      </w:r>
    </w:p>
    <w:p w14:paraId="0B528E27">
      <w:pPr>
        <w:spacing w:after="400" w:line="400" w:lineRule="atLeast"/>
      </w:pPr>
      <w:r>
        <w:rPr>
          <w:b/>
          <w:sz w:val="26"/>
        </w:rPr>
        <w:t>5.1 常见风险与严重后果</w:t>
      </w:r>
    </w:p>
    <w:p w14:paraId="6EC8C801">
      <w:pPr>
        <w:spacing w:after="400" w:line="400" w:lineRule="atLeast"/>
      </w:pPr>
      <w:r>
        <w:t>简历中的“雷区”主要包括：</w:t>
      </w:r>
    </w:p>
    <w:p w14:paraId="5DF33F55">
      <w:pPr>
        <w:numPr>
          <w:ilvl w:val="-1"/>
          <w:numId w:val="2"/>
        </w:numPr>
        <w:spacing w:after="400" w:line="400" w:lineRule="atLeast"/>
      </w:pPr>
      <w:r>
        <w:rPr>
          <w:b/>
        </w:rPr>
        <w:t>职责夸大 (Responsibility Inflation):</w:t>
      </w:r>
      <w:r>
        <w:t xml:space="preserve"> 将“参与者”写成“负责人”，将“团队成员”写成“团队领导”。例如，将实习经历改为“1年项目主管” [342]。</w:t>
      </w:r>
    </w:p>
    <w:p w14:paraId="79E15584">
      <w:pPr>
        <w:numPr>
          <w:ilvl w:val="-1"/>
          <w:numId w:val="2"/>
        </w:numPr>
        <w:spacing w:after="400" w:line="400" w:lineRule="atLeast"/>
      </w:pPr>
      <w:r>
        <w:rPr>
          <w:b/>
        </w:rPr>
        <w:t>成就虚构 (Achievement Fabrication):</w:t>
      </w:r>
      <w:r>
        <w:t xml:space="preserve"> 凭空捏造不存在的业绩数据，或将团队的成就完全归于自己。例如，声称将销售额提升了50%，而实际只提升了5%。</w:t>
      </w:r>
    </w:p>
    <w:p w14:paraId="0866F3CF">
      <w:pPr>
        <w:numPr>
          <w:ilvl w:val="-1"/>
          <w:numId w:val="2"/>
        </w:numPr>
        <w:spacing w:after="400" w:line="400" w:lineRule="atLeast"/>
      </w:pPr>
      <w:r>
        <w:rPr>
          <w:b/>
        </w:rPr>
        <w:t>技能伪造 (Skill Falsification):</w:t>
      </w:r>
      <w:r>
        <w:t xml:space="preserve"> 将“了解”写成“精通”，或列出自己完全不会的技能。</w:t>
      </w:r>
    </w:p>
    <w:p w14:paraId="4FEAB473">
      <w:pPr>
        <w:numPr>
          <w:ilvl w:val="-1"/>
          <w:numId w:val="2"/>
        </w:numPr>
        <w:spacing w:after="400" w:line="400" w:lineRule="atLeast"/>
      </w:pPr>
      <w:r>
        <w:rPr>
          <w:b/>
        </w:rPr>
        <w:t>经历造假 (Experience Forgery):</w:t>
      </w:r>
      <w:r>
        <w:t xml:space="preserve"> 编造不存在的工作经历，篡改工作时间以掩盖职业空窗期，或伪造学历、证书。</w:t>
      </w:r>
    </w:p>
    <w:p w14:paraId="3B6B5FEA">
      <w:pPr>
        <w:spacing w:after="400" w:line="400" w:lineRule="atLeast"/>
      </w:pPr>
      <w:r>
        <w:t>这些行为一旦被发现，后果可能非常严重：</w:t>
      </w:r>
    </w:p>
    <w:p w14:paraId="763E0935">
      <w:pPr>
        <w:numPr>
          <w:ilvl w:val="-1"/>
          <w:numId w:val="2"/>
        </w:numPr>
        <w:spacing w:after="400" w:line="400" w:lineRule="atLeast"/>
      </w:pPr>
      <w:r>
        <w:rPr>
          <w:b/>
        </w:rPr>
        <w:t>面试阶段被识破：</w:t>
      </w:r>
      <w:r>
        <w:t xml:space="preserve"> 资深的面试官通过追问细节，很容易发现描述与实际能力不符，导致面试失败并留下负面印象。</w:t>
      </w:r>
    </w:p>
    <w:p w14:paraId="113C143A">
      <w:pPr>
        <w:numPr>
          <w:ilvl w:val="-1"/>
          <w:numId w:val="2"/>
        </w:numPr>
        <w:spacing w:after="400" w:line="400" w:lineRule="atLeast"/>
      </w:pPr>
      <w:r>
        <w:rPr>
          <w:b/>
        </w:rPr>
        <w:t>背景调查暴露：</w:t>
      </w:r>
      <w:r>
        <w:t xml:space="preserve"> 越来越多的公司会进行严格的背景调查，核实工作履历、职位、时间等信息。一旦发现造假，offer会被立即撤销 [343][344]。</w:t>
      </w:r>
    </w:p>
    <w:p w14:paraId="1D89A9EA">
      <w:pPr>
        <w:numPr>
          <w:ilvl w:val="-1"/>
          <w:numId w:val="2"/>
        </w:numPr>
        <w:spacing w:after="400" w:line="400" w:lineRule="atLeast"/>
      </w:pPr>
      <w:r>
        <w:rPr>
          <w:b/>
        </w:rPr>
        <w:t>入职后被解雇：</w:t>
      </w:r>
      <w:r>
        <w:t xml:space="preserve"> 即使侥幸入职，如果在工作中表现出的能力与简历描述严重不符，或被同事发现履历造假，公司有权单方面解除劳动合同，且无需支付任何赔偿 [345]。</w:t>
      </w:r>
    </w:p>
    <w:p w14:paraId="069111D0">
      <w:pPr>
        <w:numPr>
          <w:ilvl w:val="-1"/>
          <w:numId w:val="2"/>
        </w:numPr>
        <w:spacing w:after="400" w:line="400" w:lineRule="atLeast"/>
      </w:pPr>
      <w:r>
        <w:rPr>
          <w:b/>
        </w:rPr>
        <w:t>声誉受损：</w:t>
      </w:r>
      <w:r>
        <w:t xml:space="preserve"> 在某些行业，简历造假是严重的诚信污点，可能会被记录在案，对未来的职业发展造成长期的负面影响。</w:t>
      </w:r>
    </w:p>
    <w:p w14:paraId="61587F4B">
      <w:pPr>
        <w:spacing w:after="400" w:line="400" w:lineRule="atLeast"/>
      </w:pPr>
      <w:r>
        <w:rPr>
          <w:b/>
          <w:sz w:val="26"/>
        </w:rPr>
        <w:t>5.2 合规优化的艺术：在真实的基础上最大化影响力</w:t>
      </w:r>
    </w:p>
    <w:p w14:paraId="23313B87">
      <w:pPr>
        <w:spacing w:after="400" w:line="400" w:lineRule="atLeast"/>
      </w:pPr>
      <w:r>
        <w:t>合规优化并非意味着保守和平庸，而是要在绝对真实的前提下，通过聪明的表述来凸显自身价值。这是一种“戴着镣铐跳舞”的艺术。</w:t>
      </w:r>
    </w:p>
    <w:p w14:paraId="6713119E">
      <w:pPr>
        <w:spacing w:after="400" w:line="400" w:lineRule="atLeast"/>
      </w:pPr>
      <w:r>
        <w:rPr>
          <w:b/>
        </w:rPr>
        <w:t>核心原则：</w:t>
      </w:r>
    </w:p>
    <w:p w14:paraId="5D2D26E0">
      <w:pPr>
        <w:numPr>
          <w:ilvl w:val="-1"/>
          <w:numId w:val="2"/>
        </w:numPr>
        <w:spacing w:after="400" w:line="400" w:lineRule="atLeast"/>
      </w:pPr>
      <w:r>
        <w:rPr>
          <w:b/>
        </w:rPr>
        <w:t>事实为基 (Fact-based)：</w:t>
      </w:r>
      <w:r>
        <w:t xml:space="preserve"> 简历中的每一个字都必须经得起推敲和验证。</w:t>
      </w:r>
    </w:p>
    <w:p w14:paraId="014E7BA1">
      <w:pPr>
        <w:numPr>
          <w:ilvl w:val="-1"/>
          <w:numId w:val="2"/>
        </w:numPr>
        <w:spacing w:after="400" w:line="400" w:lineRule="atLeast"/>
      </w:pPr>
      <w:r>
        <w:rPr>
          <w:b/>
        </w:rPr>
        <w:t>聚焦贡献 (Contribution-focused)：</w:t>
      </w:r>
      <w:r>
        <w:t xml:space="preserve"> 即使你不是项目负责人，也可以突出你作为核心成员的关键贡献。</w:t>
      </w:r>
    </w:p>
    <w:p w14:paraId="4A9003AB">
      <w:pPr>
        <w:numPr>
          <w:ilvl w:val="-1"/>
          <w:numId w:val="2"/>
        </w:numPr>
        <w:spacing w:after="400" w:line="400" w:lineRule="atLeast"/>
      </w:pPr>
      <w:r>
        <w:rPr>
          <w:b/>
        </w:rPr>
        <w:t>用词精准 (Precise Wording)：</w:t>
      </w:r>
      <w:r>
        <w:t xml:space="preserve"> 使用精确的词语来描述你的角色和能力。例如，用“主导了XX模块的开发”代替“负责整个项目”，用“协同团队完成”代替“领导团队完成”。</w:t>
      </w:r>
    </w:p>
    <w:p w14:paraId="12E257E4">
      <w:pPr>
        <w:numPr>
          <w:ilvl w:val="-1"/>
          <w:numId w:val="2"/>
        </w:numPr>
        <w:spacing w:after="400" w:line="400" w:lineRule="atLeast"/>
      </w:pPr>
      <w:r>
        <w:rPr>
          <w:b/>
        </w:rPr>
        <w:t>展现潜力 (Showcasing Potential)：</w:t>
      </w:r>
      <w:r>
        <w:t xml:space="preserve"> 通过描述你在项目中学到的东西、克服的挑战，来展示你的学习能力和成长潜力。</w:t>
      </w:r>
    </w:p>
    <w:p w14:paraId="5799AB67">
      <w:pPr>
        <w:spacing w:after="400" w:line="400" w:lineRule="atLeast"/>
      </w:pPr>
      <w:r>
        <w:rPr>
          <w:b/>
          <w:sz w:val="26"/>
        </w:rPr>
        <w:t>5.3 真实案例剖析：中层管理岗位的合规与影响力平衡</w:t>
      </w:r>
    </w:p>
    <w:p w14:paraId="40CB3C8D">
      <w:pPr>
        <w:spacing w:after="400" w:line="400" w:lineRule="atLeast"/>
      </w:pPr>
      <w:r>
        <w:rPr>
          <w:b/>
        </w:rPr>
        <w:t>案例背景：</w:t>
      </w:r>
      <w:r>
        <w:t xml:space="preserve"> 一位部门副经理，在项目A中扮演了重要但非领导者的角色，希望在简历中体现自己的管理和领导能力，但又不想夸大为“项目负责人”。</w:t>
      </w:r>
    </w:p>
    <w:p w14:paraId="0DBA6318">
      <w:pPr>
        <w:spacing w:after="400" w:line="400" w:lineRule="atLeast"/>
      </w:pPr>
      <w:r>
        <w:rPr>
          <w:b/>
        </w:rPr>
        <w:t>【风险改写（夸大版）】</w:t>
      </w:r>
    </w:p>
    <w:p w14:paraId="0B2B87D4">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领导</w:t>
      </w:r>
      <w:r>
        <w:rPr>
          <w:color w:val="7E7E7E" w:themeColor="text1" w:themeTint="80"/>
        </w:rPr>
        <w:t xml:space="preserve"> 了一个跨部门团队，</w:t>
      </w:r>
      <w:r>
        <w:rPr>
          <w:b/>
          <w:color w:val="7E7E7E" w:themeColor="text1" w:themeTint="80"/>
        </w:rPr>
        <w:t>负责</w:t>
      </w:r>
      <w:r>
        <w:rPr>
          <w:color w:val="7E7E7E" w:themeColor="text1" w:themeTint="80"/>
        </w:rPr>
        <w:t xml:space="preserve"> 公司级战略项目A的整体规划与实施，最终</w:t>
      </w:r>
      <w:r>
        <w:rPr>
          <w:b/>
          <w:color w:val="7E7E7E" w:themeColor="text1" w:themeTint="80"/>
        </w:rPr>
        <w:t>带领团队</w:t>
      </w:r>
      <w:r>
        <w:rPr>
          <w:color w:val="7E7E7E" w:themeColor="text1" w:themeTint="80"/>
        </w:rPr>
        <w:t>成功实现了项目目标，为公司创造了</w:t>
      </w:r>
      <w:r>
        <w:rPr>
          <w:b/>
          <w:color w:val="7E7E7E" w:themeColor="text1" w:themeTint="80"/>
        </w:rPr>
        <w:t>数千万</w:t>
      </w:r>
      <w:r>
        <w:rPr>
          <w:color w:val="7E7E7E" w:themeColor="text1" w:themeTint="80"/>
        </w:rPr>
        <w:t>的价值。</w:t>
      </w:r>
    </w:p>
    <w:p w14:paraId="1B1E2BC2">
      <w:pPr>
        <w:spacing w:after="400" w:line="400" w:lineRule="atLeast"/>
      </w:pPr>
      <w:r>
        <w:rPr>
          <w:b/>
        </w:rPr>
        <w:t>分析：</w:t>
      </w:r>
    </w:p>
    <w:p w14:paraId="7E5E2ABB">
      <w:pPr>
        <w:spacing w:after="400" w:line="400" w:lineRule="atLeast"/>
      </w:pPr>
      <w:r>
        <w:t>这种写法充满了风险。如果背景调查发现他只是副手，或者面试中被问及“作为总负责人，你是如何做决策的？”这类问题时，他将无法自圆其说。“数千万”的价值也可能难以归因于他个人。</w:t>
      </w:r>
    </w:p>
    <w:p w14:paraId="1CB7E5C4">
      <w:pPr>
        <w:spacing w:after="400" w:line="400" w:lineRule="atLeast"/>
      </w:pPr>
      <w:r>
        <w:rPr>
          <w:b/>
        </w:rPr>
        <w:t>【合规且高效的改写】</w:t>
      </w:r>
    </w:p>
    <w:p w14:paraId="57E40115">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作为核心管理者之一</w:t>
      </w:r>
      <w:r>
        <w:rPr>
          <w:color w:val="7E7E7E" w:themeColor="text1" w:themeTint="80"/>
        </w:rPr>
        <w:t>，深度参与了公司级战略项目A（项目总金额5000万）的规划与执行。</w:t>
      </w:r>
    </w:p>
    <w:p w14:paraId="60E6E1A6">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主导</w:t>
      </w:r>
      <w:r>
        <w:rPr>
          <w:color w:val="7E7E7E" w:themeColor="text1" w:themeTint="80"/>
        </w:rPr>
        <w:t xml:space="preserve"> 了项目中最关键的“供应链优化”模块，</w:t>
      </w:r>
      <w:r>
        <w:rPr>
          <w:b/>
          <w:color w:val="7E7E7E" w:themeColor="text1" w:themeTint="80"/>
        </w:rPr>
        <w:t>协调</w:t>
      </w:r>
      <w:r>
        <w:rPr>
          <w:color w:val="7E7E7E" w:themeColor="text1" w:themeTint="80"/>
        </w:rPr>
        <w:t xml:space="preserve"> 来自3个不同部门的12名成员。通过引入新的供应商管理系统和优化库存模型，成功将该模块的运营成本</w:t>
      </w:r>
      <w:r>
        <w:rPr>
          <w:b/>
          <w:color w:val="7E7E7E" w:themeColor="text1" w:themeTint="80"/>
        </w:rPr>
        <w:t>降低了15%</w:t>
      </w:r>
      <w:r>
        <w:rPr>
          <w:color w:val="7E7E7E" w:themeColor="text1" w:themeTint="80"/>
        </w:rPr>
        <w:t>（年度节省约300万元）。</w:t>
      </w:r>
    </w:p>
    <w:p w14:paraId="0CA6BEE0">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color w:val="7E7E7E" w:themeColor="text1" w:themeTint="80"/>
        </w:rPr>
        <w:t>在项目经理缺席期间，</w:t>
      </w:r>
      <w:r>
        <w:rPr>
          <w:b/>
          <w:color w:val="7E7E7E" w:themeColor="text1" w:themeTint="80"/>
        </w:rPr>
        <w:t>代理其职责2周</w:t>
      </w:r>
      <w:r>
        <w:rPr>
          <w:color w:val="7E7E7E" w:themeColor="text1" w:themeTint="80"/>
        </w:rPr>
        <w:t>，确保了项目进度的稳定推进。因在项目中的杰出贡献，获得了</w:t>
      </w:r>
      <w:r>
        <w:rPr>
          <w:b/>
          <w:color w:val="7E7E7E" w:themeColor="text1" w:themeTint="80"/>
        </w:rPr>
        <w:t>公司年度优秀员工奖</w:t>
      </w:r>
      <w:r>
        <w:rPr>
          <w:color w:val="7E7E7E" w:themeColor="text1" w:themeTint="80"/>
        </w:rPr>
        <w:t>。</w:t>
      </w:r>
    </w:p>
    <w:p w14:paraId="06B5050D">
      <w:pPr>
        <w:spacing w:after="400" w:line="400" w:lineRule="atLeast"/>
      </w:pPr>
      <w:r>
        <w:rPr>
          <w:b/>
        </w:rPr>
        <w:t>效果分析：</w:t>
      </w:r>
    </w:p>
    <w:p w14:paraId="1348445E">
      <w:pPr>
        <w:numPr>
          <w:ilvl w:val="0"/>
          <w:numId w:val="10"/>
        </w:numPr>
        <w:spacing w:after="400" w:line="400" w:lineRule="atLeast"/>
      </w:pPr>
      <w:r>
        <w:rPr>
          <w:b/>
        </w:rPr>
        <w:t>角色定位精准：</w:t>
      </w:r>
      <w:r>
        <w:t xml:space="preserve"> “核心管理者之一”和“主导...模块”清晰、准确地定义了自己的角色，既没有夸大，又体现了重要性。</w:t>
      </w:r>
    </w:p>
    <w:p w14:paraId="746291A9">
      <w:pPr>
        <w:numPr>
          <w:ilvl w:val="0"/>
          <w:numId w:val="10"/>
        </w:numPr>
        <w:spacing w:after="400" w:line="400" w:lineRule="atLeast"/>
      </w:pPr>
      <w:r>
        <w:rPr>
          <w:b/>
        </w:rPr>
        <w:t>贡献具体化：</w:t>
      </w:r>
      <w:r>
        <w:t xml:space="preserve"> 将模糊的“实现项目目标”转化为具体的“将运营成本降低15%（年度节省约300万元）”。这个数据是真实、可归因于他负责的模块的，因此是可信且有力的证据 [346][347]。</w:t>
      </w:r>
    </w:p>
    <w:p w14:paraId="178E4493">
      <w:pPr>
        <w:numPr>
          <w:ilvl w:val="0"/>
          <w:numId w:val="10"/>
        </w:numPr>
        <w:spacing w:after="400" w:line="400" w:lineRule="atLeast"/>
      </w:pPr>
      <w:r>
        <w:rPr>
          <w:b/>
        </w:rPr>
        <w:t>领导力侧面证明：</w:t>
      </w:r>
      <w:r>
        <w:t xml:space="preserve"> “协调3个部门12名成员”体现了其跨部门沟通和协作能力。“代理项目经理职责”和“获得优秀员工奖”则是其领导潜力和工作表现的强有力佐证，远比空洞的“领导团队”更有说服力 [348][349]。</w:t>
      </w:r>
    </w:p>
    <w:p w14:paraId="331B5346">
      <w:pPr>
        <w:spacing w:after="400" w:line="400" w:lineRule="atLeast"/>
      </w:pPr>
      <w:r>
        <w:t>这种改写方式，既坚守了诚信的底线，又通过聚焦具体贡献和侧面证据，成功地展示了其卓越的管理和领导能力，实现了“安全”与“出彩”的完美平衡。正如一些简历优化指南所强调的，应避免夸大经验，而是通过使用职位描述中的关键词、定制简历、突出相关经验和技能来获得青睐 [350]。</w:t>
      </w:r>
    </w:p>
    <w:p w14:paraId="4473CDC8">
      <w:pPr>
        <w:spacing w:after="400" w:line="400" w:lineRule="atLeast"/>
      </w:pPr>
      <w:r>
        <w:rPr>
          <w:b/>
          <w:sz w:val="30"/>
        </w:rPr>
        <w:t>结论</w:t>
      </w:r>
    </w:p>
    <w:p w14:paraId="3D491FE1">
      <w:pPr>
        <w:spacing w:after="400" w:line="400" w:lineRule="atLeast"/>
      </w:pPr>
      <w:r>
        <w:t>本研究报告通过对</w:t>
      </w:r>
      <w:r>
        <w:rPr>
          <w:b/>
        </w:rPr>
        <w:t>表达、结构、岗位匹配、证据和风险</w:t>
      </w:r>
      <w:r>
        <w:t>这五大核心维度的深度剖析与真实案例对比，系统地揭示了简历改写的内在逻辑与实践路径。研究发现，一份高影响力的简历并非简单的信息堆砌，而是一个经过精心策划、精准定位和有力呈现的个人价值营销工具。</w:t>
      </w:r>
    </w:p>
    <w:p w14:paraId="795FBC09">
      <w:pPr>
        <w:numPr>
          <w:ilvl w:val="-1"/>
          <w:numId w:val="2"/>
        </w:numPr>
        <w:spacing w:after="400" w:line="400" w:lineRule="atLeast"/>
      </w:pPr>
      <w:r>
        <w:rPr>
          <w:b/>
        </w:rPr>
        <w:t>表达</w:t>
      </w:r>
      <w:r>
        <w:t>是其声音，决定了信息传递的力度与专业度。</w:t>
      </w:r>
    </w:p>
    <w:p w14:paraId="0FDFA690">
      <w:pPr>
        <w:numPr>
          <w:ilvl w:val="-1"/>
          <w:numId w:val="2"/>
        </w:numPr>
        <w:spacing w:after="400" w:line="400" w:lineRule="atLeast"/>
      </w:pPr>
      <w:r>
        <w:rPr>
          <w:b/>
        </w:rPr>
        <w:t>结构</w:t>
      </w:r>
      <w:r>
        <w:t>是其骨架，决定了信息被接收的效率与清晰度。</w:t>
      </w:r>
    </w:p>
    <w:p w14:paraId="440F16AE">
      <w:pPr>
        <w:numPr>
          <w:ilvl w:val="-1"/>
          <w:numId w:val="2"/>
        </w:numPr>
        <w:spacing w:after="400" w:line="400" w:lineRule="atLeast"/>
      </w:pPr>
      <w:r>
        <w:rPr>
          <w:b/>
        </w:rPr>
        <w:t>岗位匹配</w:t>
      </w:r>
      <w:r>
        <w:t>是其罗盘，决定了其能否精准航向目标。</w:t>
      </w:r>
    </w:p>
    <w:p w14:paraId="2455A28B">
      <w:pPr>
        <w:numPr>
          <w:ilvl w:val="-1"/>
          <w:numId w:val="2"/>
        </w:numPr>
        <w:spacing w:after="400" w:line="400" w:lineRule="atLeast"/>
      </w:pPr>
      <w:r>
        <w:rPr>
          <w:b/>
        </w:rPr>
        <w:t>证据</w:t>
      </w:r>
      <w:r>
        <w:t>是其基石，决定了其内容的可信度与说服力。</w:t>
      </w:r>
    </w:p>
    <w:p w14:paraId="2AB170CE">
      <w:pPr>
        <w:numPr>
          <w:ilvl w:val="-1"/>
          <w:numId w:val="2"/>
        </w:numPr>
        <w:spacing w:after="400" w:line="400" w:lineRule="atLeast"/>
      </w:pPr>
      <w:r>
        <w:rPr>
          <w:b/>
        </w:rPr>
        <w:t>风险规避</w:t>
      </w:r>
      <w:r>
        <w:t>是其护栏，决定了其能否在职业道路上行稳致远。</w:t>
      </w:r>
    </w:p>
    <w:p w14:paraId="61EBF8D0">
      <w:pPr>
        <w:spacing w:after="400" w:line="400" w:lineRule="atLeast"/>
      </w:pPr>
      <w:r>
        <w:t>在2026年的求职环境中，求职者必须摒弃“一劳永逸”的简历观念，将其视为一个动态的、需要持续迭代优化的战略文档。每一次求职申请，都应是一次基于深度自我认知和对目标岗位精确解读的“再创作”。</w:t>
      </w:r>
    </w:p>
    <w:p w14:paraId="6B146F0D">
      <w:pPr>
        <w:spacing w:after="400" w:line="400" w:lineRule="atLeast"/>
      </w:pPr>
      <w:r>
        <w:t>最终，一份成功的简历，是求职者专业能力、职业素养和诚信品质的综合体现。通过系统性地应用本报告中提出的五大维度改写策略，任何求职者都有可能将一份平庸的履历，打造成一把能够开启理想职业大门的“金钥匙”。</w:t>
      </w:r>
    </w:p>
    <w:p w14:paraId="55A743EB">
      <w:pPr>
        <w:pStyle w:val="3"/>
        <w:spacing w:after="400" w:line="400" w:lineRule="atLeast"/>
      </w:pPr>
      <w:r>
        <w:t>文献来源</w:t>
      </w:r>
    </w:p>
    <w:p w14:paraId="63180E14">
      <w:pPr>
        <w:spacing w:after="200" w:line="400" w:lineRule="atLeast"/>
      </w:pPr>
      <w:r>
        <w:fldChar w:fldCharType="begin"/>
      </w:r>
      <w:r>
        <w:instrText xml:space="preserve"> HYPERLINK "https://s.wanfangdata.com.cn/paper?q=%E8%AE%A9%E5%88%AB%E4%BA%BA%E7%A9%BF%E7%9D%80%E2%80%9C%E6%B1%82%E8%81%8C%E4%BF%A1%E2%80%9D%E5%88%B0%E5%A4%84%E8%A1%8C%E8%B5%B0" \h </w:instrText>
      </w:r>
      <w:r>
        <w:fldChar w:fldCharType="separate"/>
      </w:r>
      <w:r>
        <w:rPr>
          <w:rStyle w:val="13"/>
          <w:color w:val="0563C1"/>
        </w:rPr>
        <w:t>[135]. 王春玲.让别人穿着“求职信”到处行走[J].劳动保障世界,2013.</w:t>
      </w:r>
      <w:r>
        <w:rPr>
          <w:rStyle w:val="13"/>
          <w:color w:val="0563C1"/>
        </w:rPr>
        <w:fldChar w:fldCharType="end"/>
      </w:r>
    </w:p>
    <w:p w14:paraId="649FE71E">
      <w:pPr>
        <w:spacing w:after="200" w:line="400" w:lineRule="atLeast"/>
      </w:pPr>
      <w:r>
        <w:fldChar w:fldCharType="begin"/>
      </w:r>
      <w:r>
        <w:instrText xml:space="preserve"> HYPERLINK "https://s.wanfangdata.com.cn/paper?q=%E6%AF%95%E4%B8%9A%E7%94%9F%E5%B0%B1%E4%B8%9A%E8%BF%9D%E7%BA%A6%E9%A3%8E%E9%99%A9%E9%98%B2%E8%8C%83" \h </w:instrText>
      </w:r>
      <w:r>
        <w:fldChar w:fldCharType="separate"/>
      </w:r>
      <w:r>
        <w:rPr>
          <w:rStyle w:val="13"/>
          <w:color w:val="0563C1"/>
        </w:rPr>
        <w:t>[141]. 韩春光.毕业生就业违约风险防范[J].中国大学生就业,2011.</w:t>
      </w:r>
      <w:r>
        <w:rPr>
          <w:rStyle w:val="13"/>
          <w:color w:val="0563C1"/>
        </w:rPr>
        <w:fldChar w:fldCharType="end"/>
      </w:r>
    </w:p>
    <w:p w14:paraId="794DE19C">
      <w:pPr>
        <w:spacing w:after="200" w:line="400" w:lineRule="atLeast"/>
      </w:pPr>
      <w:r>
        <w:fldChar w:fldCharType="begin"/>
      </w:r>
      <w:r>
        <w:instrText xml:space="preserve"> HYPERLINK "https://www.semanticscholar.org/search?q=The%20Value%20of%20Saving%20a%20Life%3A%20Evidence%20from%20the%20Labor%20Market&amp;sort=relevance" \h </w:instrText>
      </w:r>
      <w:r>
        <w:fldChar w:fldCharType="separate"/>
      </w:r>
      <w:r>
        <w:rPr>
          <w:rStyle w:val="13"/>
          <w:color w:val="0563C1"/>
        </w:rPr>
        <w:t>[142]. R. Thaler, S. Rosen. “The Value of Saving a Life: Evidence from the Labor Market.” (1976).</w:t>
      </w:r>
      <w:r>
        <w:rPr>
          <w:rStyle w:val="13"/>
          <w:color w:val="0563C1"/>
        </w:rPr>
        <w:fldChar w:fldCharType="end"/>
      </w:r>
    </w:p>
    <w:p w14:paraId="20DCC1AE">
      <w:pPr>
        <w:spacing w:after="200" w:line="400" w:lineRule="atLeast"/>
      </w:pPr>
      <w:r>
        <w:fldChar w:fldCharType="begin"/>
      </w:r>
      <w:r>
        <w:instrText xml:space="preserve"> HYPERLINK "https://s.wanfangdata.com.cn/paper?q=%E4%BE%9D%E6%B3%95%E8%A1%8C%E6%94%BF%E4%B9%8B%E7%90%86%E6%80%A7%E8%A6%81%E6%B1%82" \h </w:instrText>
      </w:r>
      <w:r>
        <w:fldChar w:fldCharType="separate"/>
      </w:r>
      <w:r>
        <w:rPr>
          <w:rStyle w:val="13"/>
          <w:color w:val="0563C1"/>
        </w:rPr>
        <w:t>[272]. 张西道.依法行政之理性要求[J].攀登,2013.</w:t>
      </w:r>
      <w:r>
        <w:rPr>
          <w:rStyle w:val="13"/>
          <w:color w:val="0563C1"/>
        </w:rPr>
        <w:fldChar w:fldCharType="end"/>
      </w:r>
    </w:p>
    <w:p w14:paraId="0933B413">
      <w:pPr>
        <w:spacing w:after="400" w:line="400" w:lineRule="atLeast"/>
      </w:pPr>
      <w:r>
        <w:rPr>
          <w:i/>
        </w:rPr>
        <w:t>以下来源未被直接引用</w:t>
      </w:r>
    </w:p>
    <w:p w14:paraId="38661139">
      <w:pPr>
        <w:spacing w:after="200" w:line="400" w:lineRule="atLeast"/>
      </w:pPr>
      <w:r>
        <w:fldChar w:fldCharType="begin"/>
      </w:r>
      <w:r>
        <w:instrText xml:space="preserve"> HYPERLINK "https://doi.org/10.18653/v1/N19-1423" \h </w:instrText>
      </w:r>
      <w:r>
        <w:fldChar w:fldCharType="separate"/>
      </w:r>
      <w:r>
        <w:rPr>
          <w:rStyle w:val="13"/>
          <w:color w:val="0563C1"/>
        </w:rPr>
        <w:t>Jacob Devlin, Ming-Wei Chang et al. “BERT: Pre-training of Deep Bidirectional Transformers for Language Understanding.” North American Chapter of the Association for Computational Linguistics (2019).</w:t>
      </w:r>
      <w:r>
        <w:rPr>
          <w:rStyle w:val="13"/>
          <w:color w:val="0563C1"/>
        </w:rPr>
        <w:fldChar w:fldCharType="end"/>
      </w:r>
    </w:p>
    <w:p w14:paraId="4824A1C9">
      <w:pPr>
        <w:spacing w:after="200" w:line="400" w:lineRule="atLeast"/>
      </w:pPr>
      <w:r>
        <w:fldChar w:fldCharType="begin"/>
      </w:r>
      <w:r>
        <w:instrText xml:space="preserve"> HYPERLINK "https://arxiv.org/abs/1412.6980" \h </w:instrText>
      </w:r>
      <w:r>
        <w:fldChar w:fldCharType="separate"/>
      </w:r>
      <w:r>
        <w:rPr>
          <w:rStyle w:val="13"/>
          <w:color w:val="0563C1"/>
        </w:rPr>
        <w:t>Diederik P. Kingma, Jimmy Ba. “Adam: A Method for Stochastic Optimization.” CoRR (2014).</w:t>
      </w:r>
      <w:r>
        <w:rPr>
          <w:rStyle w:val="13"/>
          <w:color w:val="0563C1"/>
        </w:rPr>
        <w:fldChar w:fldCharType="end"/>
      </w:r>
    </w:p>
    <w:p w14:paraId="79FF7421">
      <w:pPr>
        <w:spacing w:after="200" w:line="400" w:lineRule="atLeast"/>
      </w:pPr>
      <w:r>
        <w:fldChar w:fldCharType="begin"/>
      </w:r>
      <w:r>
        <w:instrText xml:space="preserve"> HYPERLINK "https://www.cqvip.com/search?k=%E3%80%8A%E9%A9%BF%E8%B7%AF%E6%A2%A8%E8%8A%B1%E3%80%8B%E6%94%B9%E5%86%99" \h </w:instrText>
      </w:r>
      <w:r>
        <w:fldChar w:fldCharType="separate"/>
      </w:r>
      <w:r>
        <w:rPr>
          <w:rStyle w:val="13"/>
          <w:color w:val="0563C1"/>
        </w:rPr>
        <w:t>罗欣彤.《驿路梨花》改写.七彩语文,2025.</w:t>
      </w:r>
      <w:r>
        <w:rPr>
          <w:rStyle w:val="13"/>
          <w:color w:val="0563C1"/>
        </w:rPr>
        <w:fldChar w:fldCharType="end"/>
      </w:r>
    </w:p>
    <w:p w14:paraId="193BCCD7">
      <w:pPr>
        <w:spacing w:after="200" w:line="400" w:lineRule="atLeast"/>
      </w:pPr>
      <w:r>
        <w:fldChar w:fldCharType="begin"/>
      </w:r>
      <w:r>
        <w:instrText xml:space="preserve"> HYPERLINK "https://s.wanfangdata.com.cn/paper?q=%E3%80%8A%E7%89%A7%E7%AB%A5%E3%80%8B%E6%94%B9%E5%86%99" \h </w:instrText>
      </w:r>
      <w:r>
        <w:fldChar w:fldCharType="separate"/>
      </w:r>
      <w:r>
        <w:rPr>
          <w:rStyle w:val="13"/>
          <w:color w:val="0563C1"/>
        </w:rPr>
        <w:t>浙江省永嘉县千石小学五(4)班.《牧童》改写.青少年日记(小学版),2018.</w:t>
      </w:r>
      <w:r>
        <w:rPr>
          <w:rStyle w:val="13"/>
          <w:color w:val="0563C1"/>
        </w:rPr>
        <w:fldChar w:fldCharType="end"/>
      </w:r>
    </w:p>
    <w:p w14:paraId="4153E464">
      <w:pPr>
        <w:spacing w:after="200" w:line="400" w:lineRule="atLeast"/>
      </w:pPr>
      <w:r>
        <w:fldChar w:fldCharType="begin"/>
      </w:r>
      <w:r>
        <w:instrText xml:space="preserve"> HYPERLINK "https://www.cqvip.com/search?k=%E5%81%9A%E5%A5%BD%E2%80%9C%E5%8A%9F%E8%AF%BE%E2%80%9D%E5%86%8D%E5%87%BA%E5%8F%91%E2%80%94%E2%80%94%E8%AF%BB%E3%80%8A%E4%BD%A0%E4%B8%8D%E5%8F%AF%E4%B8%8D%E7%9F%A5%E9%81%93%E7%9A%84%E6%AC%A7%E6%B4%B2%E8%89%BA%E6%9C%AF%E3%80%8B%E6%9C%89%E6%84%9F" \h </w:instrText>
      </w:r>
      <w:r>
        <w:fldChar w:fldCharType="separate"/>
      </w:r>
      <w:r>
        <w:rPr>
          <w:rStyle w:val="13"/>
          <w:color w:val="0563C1"/>
        </w:rPr>
        <w:t>中国工商银行内控合规部.做好“功课”再出发——读《你不可不知道的欧洲艺术》有感[J].杭州金融研修学院学报,2023.</w:t>
      </w:r>
      <w:r>
        <w:rPr>
          <w:rStyle w:val="13"/>
          <w:color w:val="0563C1"/>
        </w:rPr>
        <w:fldChar w:fldCharType="end"/>
      </w:r>
    </w:p>
    <w:p w14:paraId="3D6D30CA">
      <w:pPr>
        <w:spacing w:after="200" w:line="400" w:lineRule="atLeast"/>
      </w:pPr>
      <w:r>
        <w:fldChar w:fldCharType="begin"/>
      </w:r>
      <w:r>
        <w:instrText xml:space="preserve"> HYPERLINK "https://s.wanfangdata.com.cn/paper?q=%E6%89%8E%E5%AE%9E%E6%8E%A8%E5%8A%A8%E5%85%B1%E5%90%8C%E5%AF%8C%E8%A3%95%E7%9A%84%E4%B8%BB%E4%BD%93%E6%80%A7%E8%A6%81%E6%B1%82" \h </w:instrText>
      </w:r>
      <w:r>
        <w:fldChar w:fldCharType="separate"/>
      </w:r>
      <w:r>
        <w:rPr>
          <w:rStyle w:val="13"/>
          <w:color w:val="0563C1"/>
        </w:rPr>
        <w:t>张颖.扎实推动共同富裕的主体性要求[J].求索,2022.</w:t>
      </w:r>
      <w:r>
        <w:rPr>
          <w:rStyle w:val="13"/>
          <w:color w:val="0563C1"/>
        </w:rPr>
        <w:fldChar w:fldCharType="end"/>
      </w:r>
    </w:p>
    <w:p w14:paraId="73501837">
      <w:pPr>
        <w:spacing w:after="200" w:line="400" w:lineRule="atLeast"/>
      </w:pPr>
      <w:r>
        <w:fldChar w:fldCharType="begin"/>
      </w:r>
      <w:r>
        <w:instrText xml:space="preserve"> HYPERLINK "https://s.wanfangdata.com.cn/paper?q=%E5%9B%9B%E8%9E%A8%E5%97%AA%E5%BE%AE%E7%94%9F%E7%89%A9%E9%99%8D%E8%A7%A3%E8%8F%8C%E6%A0%AAS-8%E7%9A%84%E5%88%86%E7%A6%BB%E3%80%81%E9%89%B4%E5%AE%9A%E5%8F%8A%E9%99%8D%E8%A7%A3%E7%89%B9%E6%80%A7%E7%A0%94%E7%A9%B6" \h </w:instrText>
      </w:r>
      <w:r>
        <w:fldChar w:fldCharType="separate"/>
      </w:r>
      <w:r>
        <w:rPr>
          <w:rStyle w:val="13"/>
          <w:color w:val="0563C1"/>
        </w:rPr>
        <w:t>杭行.四螨嗪微生物降解菌株S-8的分离、鉴定及降解特性研究[D].南京农业大学,2017.</w:t>
      </w:r>
      <w:r>
        <w:rPr>
          <w:rStyle w:val="13"/>
          <w:color w:val="0563C1"/>
        </w:rPr>
        <w:fldChar w:fldCharType="end"/>
      </w:r>
    </w:p>
    <w:p w14:paraId="36E9CDC6">
      <w:pPr>
        <w:spacing w:after="200" w:line="400" w:lineRule="atLeast"/>
      </w:pPr>
      <w:r>
        <w:fldChar w:fldCharType="begin"/>
      </w:r>
      <w:r>
        <w:instrText xml:space="preserve"> HYPERLINK "https://s.wanfangdata.com.cn/paper?q=%E5%BF%83%E6%BE%84%E6%B3%95%E5%B8%88%E7%AE%80%E5%8E%86" \h </w:instrText>
      </w:r>
      <w:r>
        <w:fldChar w:fldCharType="separate"/>
      </w:r>
      <w:r>
        <w:rPr>
          <w:rStyle w:val="13"/>
          <w:color w:val="0563C1"/>
        </w:rPr>
        <w:t>槛外道人.心澄法师简历[J].佛教文化,2004.</w:t>
      </w:r>
      <w:r>
        <w:rPr>
          <w:rStyle w:val="13"/>
          <w:color w:val="0563C1"/>
        </w:rPr>
        <w:fldChar w:fldCharType="end"/>
      </w:r>
    </w:p>
    <w:p w14:paraId="350A8862">
      <w:pPr>
        <w:pStyle w:val="3"/>
        <w:spacing w:after="400" w:line="400" w:lineRule="atLeast"/>
      </w:pPr>
      <w:r>
        <w:t>其他来源</w:t>
      </w:r>
    </w:p>
    <w:p w14:paraId="7E803CD9">
      <w:pPr>
        <w:spacing w:after="200" w:line="400" w:lineRule="atLeast"/>
      </w:pPr>
      <w:r>
        <w:fldChar w:fldCharType="begin"/>
      </w:r>
      <w:r>
        <w:instrText xml:space="preserve"> HYPERLINK "https://m.douban.com/note/804277627" \h </w:instrText>
      </w:r>
      <w:r>
        <w:fldChar w:fldCharType="separate"/>
      </w:r>
      <w:r>
        <w:rPr>
          <w:rStyle w:val="13"/>
          <w:color w:val="0563C1"/>
        </w:rPr>
        <w:t>[1, 17, 155, 164, 194, 231]. 【案例分析】这样改出来的运营简历，HR赞不绝口！  [2021-06-02]</w:t>
      </w:r>
      <w:r>
        <w:rPr>
          <w:rStyle w:val="13"/>
          <w:color w:val="0563C1"/>
        </w:rPr>
        <w:fldChar w:fldCharType="end"/>
      </w:r>
    </w:p>
    <w:p w14:paraId="43620CCB">
      <w:pPr>
        <w:spacing w:after="200" w:line="400" w:lineRule="atLeast"/>
      </w:pPr>
      <w:r>
        <w:fldChar w:fldCharType="begin"/>
      </w:r>
      <w:r>
        <w:instrText xml:space="preserve"> HYPERLINK "https://www.bilibili.com/opus/1069354819854008321" \h </w:instrText>
      </w:r>
      <w:r>
        <w:fldChar w:fldCharType="separate"/>
      </w:r>
      <w:r>
        <w:rPr>
          <w:rStyle w:val="13"/>
          <w:color w:val="0563C1"/>
        </w:rPr>
        <w:t>[2, 18]. 暴涨300%！这样改简历，面试率直线上升！  [2025-05-21]</w:t>
      </w:r>
      <w:r>
        <w:rPr>
          <w:rStyle w:val="13"/>
          <w:color w:val="0563C1"/>
        </w:rPr>
        <w:fldChar w:fldCharType="end"/>
      </w:r>
    </w:p>
    <w:p w14:paraId="698FFF65">
      <w:pPr>
        <w:spacing w:after="200" w:line="400" w:lineRule="atLeast"/>
      </w:pPr>
      <w:r>
        <w:fldChar w:fldCharType="begin"/>
      </w:r>
      <w:r>
        <w:instrText xml:space="preserve"> HYPERLINK "http://app.myzaker.com/news/article.php?pk=66e3a4a48e9f09592c6be86a" \h </w:instrText>
      </w:r>
      <w:r>
        <w:fldChar w:fldCharType="separate"/>
      </w:r>
      <w:r>
        <w:rPr>
          <w:rStyle w:val="13"/>
          <w:color w:val="0563C1"/>
        </w:rPr>
        <w:t>[3, 4, 85, 148]. 写简历的完整流程与新方法 作者 [2024-09-13]</w:t>
      </w:r>
      <w:r>
        <w:rPr>
          <w:rStyle w:val="13"/>
          <w:color w:val="0563C1"/>
        </w:rPr>
        <w:fldChar w:fldCharType="end"/>
      </w:r>
    </w:p>
    <w:p w14:paraId="7E0D7D9C">
      <w:pPr>
        <w:spacing w:after="200" w:line="400" w:lineRule="atLeast"/>
      </w:pPr>
      <w:r>
        <w:fldChar w:fldCharType="begin"/>
      </w:r>
      <w:r>
        <w:instrText xml:space="preserve"> HYPERLINK "https://www.sohu.com/a/603242895_497167" \h </w:instrText>
      </w:r>
      <w:r>
        <w:fldChar w:fldCharType="separate"/>
      </w:r>
      <w:r>
        <w:rPr>
          <w:rStyle w:val="13"/>
          <w:color w:val="0563C1"/>
        </w:rPr>
        <w:t>[5, 86, 149, 154, 163, 310]. 404,您访问的页面已经不存在!  [2016-01-01]</w:t>
      </w:r>
      <w:r>
        <w:rPr>
          <w:rStyle w:val="13"/>
          <w:color w:val="0563C1"/>
        </w:rPr>
        <w:fldChar w:fldCharType="end"/>
      </w:r>
    </w:p>
    <w:p w14:paraId="699418FE">
      <w:pPr>
        <w:spacing w:after="200" w:line="400" w:lineRule="atLeast"/>
      </w:pPr>
      <w:r>
        <w:fldChar w:fldCharType="begin"/>
      </w:r>
      <w:r>
        <w:instrText xml:space="preserve"> HYPERLINK "https://www.douyin.com/shipin/7343999636459292706" \h </w:instrText>
      </w:r>
      <w:r>
        <w:fldChar w:fldCharType="separate"/>
      </w:r>
      <w:r>
        <w:rPr>
          <w:rStyle w:val="13"/>
          <w:color w:val="0563C1"/>
        </w:rPr>
        <w:t>[6]. 6年java开发工作经验，简历修改 南哥 [2023-06-16]</w:t>
      </w:r>
      <w:r>
        <w:rPr>
          <w:rStyle w:val="13"/>
          <w:color w:val="0563C1"/>
        </w:rPr>
        <w:fldChar w:fldCharType="end"/>
      </w:r>
    </w:p>
    <w:p w14:paraId="2A169AF5">
      <w:pPr>
        <w:spacing w:after="200" w:line="400" w:lineRule="atLeast"/>
      </w:pPr>
      <w:r>
        <w:fldChar w:fldCharType="begin"/>
      </w:r>
      <w:r>
        <w:instrText xml:space="preserve"> HYPERLINK "https://www.163.com/dy/article/K49B9QQ30516DHVE.html" \h </w:instrText>
      </w:r>
      <w:r>
        <w:fldChar w:fldCharType="separate"/>
      </w:r>
      <w:r>
        <w:rPr>
          <w:rStyle w:val="13"/>
          <w:color w:val="0563C1"/>
        </w:rPr>
        <w:t>[7, 19]. 大厂员工自爆：985毕业，投百份简历无人问津，一气之下把薪资由2W调为3W，简历改成英文，结果出乎意料！  [2025-07-12]</w:t>
      </w:r>
      <w:r>
        <w:rPr>
          <w:rStyle w:val="13"/>
          <w:color w:val="0563C1"/>
        </w:rPr>
        <w:fldChar w:fldCharType="end"/>
      </w:r>
    </w:p>
    <w:p w14:paraId="2D90F876">
      <w:pPr>
        <w:spacing w:after="200" w:line="400" w:lineRule="atLeast"/>
      </w:pPr>
      <w:r>
        <w:fldChar w:fldCharType="begin"/>
      </w:r>
      <w:r>
        <w:instrText xml:space="preserve"> HYPERLINK "https://www.eecg.utoronto.ca/~jayar/1786_24_projects/reports/careerlift.pdf" \h </w:instrText>
      </w:r>
      <w:r>
        <w:fldChar w:fldCharType="separate"/>
      </w:r>
      <w:r>
        <w:rPr>
          <w:rStyle w:val="13"/>
          <w:color w:val="0563C1"/>
        </w:rPr>
        <w:t>[8, 198]. ECE 1786 Final Report - CareerLift Jing Guo et al</w:t>
      </w:r>
      <w:r>
        <w:rPr>
          <w:rStyle w:val="13"/>
          <w:color w:val="0563C1"/>
        </w:rPr>
        <w:fldChar w:fldCharType="end"/>
      </w:r>
    </w:p>
    <w:p w14:paraId="67882268">
      <w:pPr>
        <w:spacing w:after="200" w:line="400" w:lineRule="atLeast"/>
      </w:pPr>
      <w:r>
        <w:fldChar w:fldCharType="begin"/>
      </w:r>
      <w:r>
        <w:instrText xml:space="preserve"> HYPERLINK "https://sonyasigler.com/wp-content/uploads/2021/10/Resume_Makeover_transcript.pdf" \h </w:instrText>
      </w:r>
      <w:r>
        <w:fldChar w:fldCharType="separate"/>
      </w:r>
      <w:r>
        <w:rPr>
          <w:rStyle w:val="13"/>
          <w:color w:val="0563C1"/>
        </w:rPr>
        <w:t>[9, 232]. Resume Makeover Joyce Irby et al</w:t>
      </w:r>
      <w:r>
        <w:rPr>
          <w:rStyle w:val="13"/>
          <w:color w:val="0563C1"/>
        </w:rPr>
        <w:fldChar w:fldCharType="end"/>
      </w:r>
    </w:p>
    <w:p w14:paraId="209AEEA0">
      <w:pPr>
        <w:spacing w:after="200" w:line="400" w:lineRule="atLeast"/>
      </w:pPr>
      <w:r>
        <w:fldChar w:fldCharType="begin"/>
      </w:r>
      <w:r>
        <w:instrText xml:space="preserve"> HYPERLINK "https://paicoding.com/article/detail/2605300017039364" \h </w:instrText>
      </w:r>
      <w:r>
        <w:fldChar w:fldCharType="separate"/>
      </w:r>
      <w:r>
        <w:rPr>
          <w:rStyle w:val="13"/>
          <w:color w:val="0563C1"/>
        </w:rPr>
        <w:t>[10]. 二哥的编程星球：简历修改 二哥 [2026-02-22]</w:t>
      </w:r>
      <w:r>
        <w:rPr>
          <w:rStyle w:val="13"/>
          <w:color w:val="0563C1"/>
        </w:rPr>
        <w:fldChar w:fldCharType="end"/>
      </w:r>
    </w:p>
    <w:p w14:paraId="072D1BC6">
      <w:pPr>
        <w:spacing w:after="200" w:line="400" w:lineRule="atLeast"/>
      </w:pPr>
      <w:r>
        <w:fldChar w:fldCharType="begin"/>
      </w:r>
      <w:r>
        <w:instrText xml:space="preserve"> HYPERLINK "https://neprisstore.blob.core.windows.net/sessiondocs/doc_726d1091-3a12-48dd-87e4-5ffd33337891.docx" \h </w:instrText>
      </w:r>
      <w:r>
        <w:fldChar w:fldCharType="separate"/>
      </w:r>
      <w:r>
        <w:rPr>
          <w:rStyle w:val="13"/>
          <w:color w:val="0563C1"/>
        </w:rPr>
        <w:t>[11, 14, 309]. Business Communication: Developing Leaders for a Networked World (2e) Peter W. et al</w:t>
      </w:r>
      <w:r>
        <w:rPr>
          <w:rStyle w:val="13"/>
          <w:color w:val="0563C1"/>
        </w:rPr>
        <w:fldChar w:fldCharType="end"/>
      </w:r>
    </w:p>
    <w:p w14:paraId="077810AD">
      <w:pPr>
        <w:spacing w:after="200" w:line="400" w:lineRule="atLeast"/>
      </w:pPr>
      <w:r>
        <w:fldChar w:fldCharType="begin"/>
      </w:r>
      <w:r>
        <w:instrText xml:space="preserve"> HYPERLINK "https://dspace.alquds.edu/bitstreams/654d25a6-3e22-4efc-8c3b-220669ef109b/download" \h </w:instrText>
      </w:r>
      <w:r>
        <w:fldChar w:fldCharType="separate"/>
      </w:r>
      <w:r>
        <w:rPr>
          <w:rStyle w:val="13"/>
          <w:color w:val="0563C1"/>
        </w:rPr>
        <w:t>[12, 15]. فاعلية برنامج إرشادي جمعي قائم على العلاج التعبيري في خفض أعراض الضغط النفسي وتحسين آليات التكيف لدى طالبات الأسر المتصدعة ليندا محمود محمد سمحان</w:t>
      </w:r>
      <w:r>
        <w:rPr>
          <w:rStyle w:val="13"/>
          <w:color w:val="0563C1"/>
        </w:rPr>
        <w:fldChar w:fldCharType="end"/>
      </w:r>
    </w:p>
    <w:p w14:paraId="6A3D7316">
      <w:pPr>
        <w:spacing w:after="200" w:line="400" w:lineRule="atLeast"/>
      </w:pPr>
      <w:r>
        <w:fldChar w:fldCharType="begin"/>
      </w:r>
      <w:r>
        <w:instrText xml:space="preserve"> HYPERLINK "https://web.uri.edu/graduate-school/wp-content/uploads/sites/843/CV-Resume-Power-Point-2-15-23_DF-2.pdf" \h </w:instrText>
      </w:r>
      <w:r>
        <w:fldChar w:fldCharType="separate"/>
      </w:r>
      <w:r>
        <w:rPr>
          <w:rStyle w:val="13"/>
          <w:color w:val="0563C1"/>
        </w:rPr>
        <w:t>[13, 16, 308]. Your CV/Resume CARA MITNICK</w:t>
      </w:r>
      <w:r>
        <w:rPr>
          <w:rStyle w:val="13"/>
          <w:color w:val="0563C1"/>
        </w:rPr>
        <w:fldChar w:fldCharType="end"/>
      </w:r>
    </w:p>
    <w:p w14:paraId="1D478568">
      <w:pPr>
        <w:spacing w:after="200" w:line="400" w:lineRule="atLeast"/>
      </w:pPr>
      <w:r>
        <w:fldChar w:fldCharType="begin"/>
      </w:r>
      <w:r>
        <w:instrText xml:space="preserve"> HYPERLINK "" \h </w:instrText>
      </w:r>
      <w:r>
        <w:fldChar w:fldCharType="separate"/>
      </w:r>
      <w:r>
        <w:rPr>
          <w:rStyle w:val="13"/>
          <w:color w:val="0563C1"/>
        </w:rPr>
        <w:t>[20]. 新开工项目一体化策划评选 得悟杜</w:t>
      </w:r>
      <w:r>
        <w:rPr>
          <w:rStyle w:val="13"/>
          <w:color w:val="0563C1"/>
        </w:rPr>
        <w:fldChar w:fldCharType="end"/>
      </w:r>
    </w:p>
    <w:p w14:paraId="2D7E28E8">
      <w:pPr>
        <w:spacing w:after="200" w:line="400" w:lineRule="atLeast"/>
      </w:pPr>
      <w:r>
        <w:fldChar w:fldCharType="begin"/>
      </w:r>
      <w:r>
        <w:instrText xml:space="preserve"> HYPERLINK "" \h </w:instrText>
      </w:r>
      <w:r>
        <w:fldChar w:fldCharType="separate"/>
      </w:r>
      <w:r>
        <w:rPr>
          <w:rStyle w:val="13"/>
          <w:color w:val="0563C1"/>
        </w:rPr>
        <w:t>[21]. 基于Partnering模式的设计方主导工程总承包合作伙伴选择研究 王磊钊</w:t>
      </w:r>
      <w:r>
        <w:rPr>
          <w:rStyle w:val="13"/>
          <w:color w:val="0563C1"/>
        </w:rPr>
        <w:fldChar w:fldCharType="end"/>
      </w:r>
    </w:p>
    <w:p w14:paraId="019042F5">
      <w:pPr>
        <w:spacing w:after="200" w:line="400" w:lineRule="atLeast"/>
      </w:pPr>
      <w:r>
        <w:fldChar w:fldCharType="begin"/>
      </w:r>
      <w:r>
        <w:instrText xml:space="preserve"> HYPERLINK "" \h </w:instrText>
      </w:r>
      <w:r>
        <w:fldChar w:fldCharType="separate"/>
      </w:r>
      <w:r>
        <w:rPr>
          <w:rStyle w:val="13"/>
          <w:color w:val="0563C1"/>
        </w:rPr>
        <w:t>[22]. 业主视角下工程总承包项目质量要求与合同计价方式耦合及其控制策略研究 杨琰</w:t>
      </w:r>
      <w:r>
        <w:rPr>
          <w:rStyle w:val="13"/>
          <w:color w:val="0563C1"/>
        </w:rPr>
        <w:fldChar w:fldCharType="end"/>
      </w:r>
    </w:p>
    <w:p w14:paraId="25E40A7C">
      <w:pPr>
        <w:spacing w:after="200" w:line="400" w:lineRule="atLeast"/>
      </w:pPr>
      <w:r>
        <w:fldChar w:fldCharType="begin"/>
      </w:r>
      <w:r>
        <w:instrText xml:space="preserve"> HYPERLINK "https://www.resumemakeroffer.com/blog/90309" \h </w:instrText>
      </w:r>
      <w:r>
        <w:fldChar w:fldCharType="separate"/>
      </w:r>
      <w:r>
        <w:rPr>
          <w:rStyle w:val="13"/>
          <w:color w:val="0563C1"/>
        </w:rPr>
        <w:t>[23, 26, 320, 321]. 简历必须要一页吗？超过了两页怎么办？如何精简又不丢失关键信息？  [2025-11-28]</w:t>
      </w:r>
      <w:r>
        <w:rPr>
          <w:rStyle w:val="13"/>
          <w:color w:val="0563C1"/>
        </w:rPr>
        <w:fldChar w:fldCharType="end"/>
      </w:r>
    </w:p>
    <w:p w14:paraId="6F6F347C">
      <w:pPr>
        <w:spacing w:after="200" w:line="400" w:lineRule="atLeast"/>
      </w:pPr>
      <w:r>
        <w:fldChar w:fldCharType="begin"/>
      </w:r>
      <w:r>
        <w:instrText xml:space="preserve"> HYPERLINK "https://www.sohu.com/a/734350745_121703999" \h </w:instrText>
      </w:r>
      <w:r>
        <w:fldChar w:fldCharType="separate"/>
      </w:r>
      <w:r>
        <w:rPr>
          <w:rStyle w:val="13"/>
          <w:color w:val="0563C1"/>
        </w:rPr>
        <w:t>[24, 33, 36, 37, 40, 42, 48, 315, 322]. 优化简历布局：如何让你的简历更具阅读性？  [2023-11-07]</w:t>
      </w:r>
      <w:r>
        <w:rPr>
          <w:rStyle w:val="13"/>
          <w:color w:val="0563C1"/>
        </w:rPr>
        <w:fldChar w:fldCharType="end"/>
      </w:r>
    </w:p>
    <w:p w14:paraId="5A2C6DE9">
      <w:pPr>
        <w:spacing w:after="200" w:line="400" w:lineRule="atLeast"/>
      </w:pPr>
      <w:r>
        <w:fldChar w:fldCharType="begin"/>
      </w:r>
      <w:r>
        <w:instrText xml:space="preserve"> HYPERLINK "https://wondercv.com/blog/4hnk0xhj.html" \h </w:instrText>
      </w:r>
      <w:r>
        <w:fldChar w:fldCharType="separate"/>
      </w:r>
      <w:r>
        <w:rPr>
          <w:rStyle w:val="13"/>
          <w:color w:val="0563C1"/>
        </w:rPr>
        <w:t>[25, 28, 318]. 提升简历可读性：利用专业工具，让HR一眼相中  [2025-10-16]</w:t>
      </w:r>
      <w:r>
        <w:rPr>
          <w:rStyle w:val="13"/>
          <w:color w:val="0563C1"/>
        </w:rPr>
        <w:fldChar w:fldCharType="end"/>
      </w:r>
    </w:p>
    <w:p w14:paraId="3D5E9FDC">
      <w:pPr>
        <w:spacing w:after="200" w:line="400" w:lineRule="atLeast"/>
      </w:pPr>
      <w:r>
        <w:fldChar w:fldCharType="begin"/>
      </w:r>
      <w:r>
        <w:instrText xml:space="preserve"> HYPERLINK "https://humanelevation.co.in/wp-content/uploads/2024/09/1687528517515.pdf" \h </w:instrText>
      </w:r>
      <w:r>
        <w:fldChar w:fldCharType="separate"/>
      </w:r>
      <w:r>
        <w:rPr>
          <w:rStyle w:val="13"/>
          <w:color w:val="0563C1"/>
        </w:rPr>
        <w:t>[27, 29, 319, 323]. RESUME IMPROVEMENT TIPS TO GET YOU THAT INTERVIEW CALL! Human Elevation</w:t>
      </w:r>
      <w:r>
        <w:rPr>
          <w:rStyle w:val="13"/>
          <w:color w:val="0563C1"/>
        </w:rPr>
        <w:fldChar w:fldCharType="end"/>
      </w:r>
    </w:p>
    <w:p w14:paraId="43DE49CA">
      <w:pPr>
        <w:spacing w:after="200" w:line="400" w:lineRule="atLeast"/>
      </w:pPr>
      <w:r>
        <w:fldChar w:fldCharType="begin"/>
      </w:r>
      <w:r>
        <w:instrText xml:space="preserve"> HYPERLINK "https://blog.ihr360.com/p/25899/" \h </w:instrText>
      </w:r>
      <w:r>
        <w:fldChar w:fldCharType="separate"/>
      </w:r>
      <w:r>
        <w:rPr>
          <w:rStyle w:val="13"/>
          <w:color w:val="0563C1"/>
        </w:rPr>
        <w:t>[30, 313]. 招聘文案写得生动技巧揭秘，如何让内容更吸引人？  [2025-06-16]</w:t>
      </w:r>
      <w:r>
        <w:rPr>
          <w:rStyle w:val="13"/>
          <w:color w:val="0563C1"/>
        </w:rPr>
        <w:fldChar w:fldCharType="end"/>
      </w:r>
    </w:p>
    <w:p w14:paraId="09943913">
      <w:pPr>
        <w:spacing w:after="200" w:line="400" w:lineRule="atLeast"/>
      </w:pPr>
      <w:r>
        <w:fldChar w:fldCharType="begin"/>
      </w:r>
      <w:r>
        <w:instrText xml:space="preserve"> HYPERLINK "https://blog.ihr360.com/p/322714/" \h </w:instrText>
      </w:r>
      <w:r>
        <w:fldChar w:fldCharType="separate"/>
      </w:r>
      <w:r>
        <w:rPr>
          <w:rStyle w:val="13"/>
          <w:color w:val="0563C1"/>
        </w:rPr>
        <w:t>[31, 46]. 信息流工作简历怎么写？教你高效打造亮眼简历技巧  [2025-10-09]</w:t>
      </w:r>
      <w:r>
        <w:rPr>
          <w:rStyle w:val="13"/>
          <w:color w:val="0563C1"/>
        </w:rPr>
        <w:fldChar w:fldCharType="end"/>
      </w:r>
    </w:p>
    <w:p w14:paraId="2C6149F9">
      <w:pPr>
        <w:spacing w:after="200" w:line="400" w:lineRule="atLeast"/>
      </w:pPr>
      <w:r>
        <w:fldChar w:fldCharType="begin"/>
      </w:r>
      <w:r>
        <w:instrText xml:space="preserve"> HYPERLINK "https://blog.ihr360.com/p/38614/" \h </w:instrText>
      </w:r>
      <w:r>
        <w:fldChar w:fldCharType="separate"/>
      </w:r>
      <w:r>
        <w:rPr>
          <w:rStyle w:val="13"/>
          <w:color w:val="0563C1"/>
        </w:rPr>
        <w:t>[32, 314]. 招聘信息吸引力提升技巧，如何写出高效招聘广告？  [2025-06-25]</w:t>
      </w:r>
      <w:r>
        <w:rPr>
          <w:rStyle w:val="13"/>
          <w:color w:val="0563C1"/>
        </w:rPr>
        <w:fldChar w:fldCharType="end"/>
      </w:r>
    </w:p>
    <w:p w14:paraId="050C1BEB">
      <w:pPr>
        <w:spacing w:after="200" w:line="400" w:lineRule="atLeast"/>
      </w:pPr>
      <w:r>
        <w:fldChar w:fldCharType="begin"/>
      </w:r>
      <w:r>
        <w:instrText xml:space="preserve"> HYPERLINK "https://lms.iaqs.in/uploads/document/Craftingaresume_Chapter2.pdf" \h </w:instrText>
      </w:r>
      <w:r>
        <w:fldChar w:fldCharType="separate"/>
      </w:r>
      <w:r>
        <w:rPr>
          <w:rStyle w:val="13"/>
          <w:color w:val="0563C1"/>
        </w:rPr>
        <w:t>[34, 38, 49, 317]. Crafting an effective resume Institute of Actuarial &amp; Quantitative Studies</w:t>
      </w:r>
      <w:r>
        <w:rPr>
          <w:rStyle w:val="13"/>
          <w:color w:val="0563C1"/>
        </w:rPr>
        <w:fldChar w:fldCharType="end"/>
      </w:r>
    </w:p>
    <w:p w14:paraId="783BF016">
      <w:pPr>
        <w:spacing w:after="200" w:line="400" w:lineRule="atLeast"/>
      </w:pPr>
      <w:r>
        <w:fldChar w:fldCharType="begin"/>
      </w:r>
      <w:r>
        <w:instrText xml:space="preserve"> HYPERLINK "https://blog.ihr360.com/p/58139/" \h </w:instrText>
      </w:r>
      <w:r>
        <w:fldChar w:fldCharType="separate"/>
      </w:r>
      <w:r>
        <w:rPr>
          <w:rStyle w:val="13"/>
          <w:color w:val="0563C1"/>
        </w:rPr>
        <w:t>[35]. 招聘信息如何突出，提升吸引力有哪些技巧？  [2025-07-04]</w:t>
      </w:r>
      <w:r>
        <w:rPr>
          <w:rStyle w:val="13"/>
          <w:color w:val="0563C1"/>
        </w:rPr>
        <w:fldChar w:fldCharType="end"/>
      </w:r>
    </w:p>
    <w:p w14:paraId="18A1AFE2">
      <w:pPr>
        <w:spacing w:after="200" w:line="400" w:lineRule="atLeast"/>
      </w:pPr>
      <w:r>
        <w:fldChar w:fldCharType="begin"/>
      </w:r>
      <w:r>
        <w:instrText xml:space="preserve"> HYPERLINK "" \h </w:instrText>
      </w:r>
      <w:r>
        <w:fldChar w:fldCharType="separate"/>
      </w:r>
      <w:r>
        <w:rPr>
          <w:rStyle w:val="13"/>
          <w:color w:val="0563C1"/>
        </w:rPr>
        <w:t>[39, 50, 316]. 干货分享 | 提升论文质量，这些AI指令助辅导员一臂之力（豆包版） 郑丹等</w:t>
      </w:r>
      <w:r>
        <w:rPr>
          <w:rStyle w:val="13"/>
          <w:color w:val="0563C1"/>
        </w:rPr>
        <w:fldChar w:fldCharType="end"/>
      </w:r>
    </w:p>
    <w:p w14:paraId="3E94D7AC">
      <w:pPr>
        <w:spacing w:after="200" w:line="400" w:lineRule="atLeast"/>
      </w:pPr>
      <w:r>
        <w:fldChar w:fldCharType="begin"/>
      </w:r>
      <w:r>
        <w:instrText xml:space="preserve"> HYPERLINK "https://blog.ihr360.com/p/51310/" \h </w:instrText>
      </w:r>
      <w:r>
        <w:fldChar w:fldCharType="separate"/>
      </w:r>
      <w:r>
        <w:rPr>
          <w:rStyle w:val="13"/>
          <w:color w:val="0563C1"/>
        </w:rPr>
        <w:t>[41, 44, 51]. 简历匹配度提升技巧，如何快速提高面试机会？  [2025-07-01]</w:t>
      </w:r>
      <w:r>
        <w:rPr>
          <w:rStyle w:val="13"/>
          <w:color w:val="0563C1"/>
        </w:rPr>
        <w:fldChar w:fldCharType="end"/>
      </w:r>
    </w:p>
    <w:p w14:paraId="4A647DF9">
      <w:pPr>
        <w:spacing w:after="200" w:line="400" w:lineRule="atLeast"/>
      </w:pPr>
      <w:r>
        <w:fldChar w:fldCharType="begin"/>
      </w:r>
      <w:r>
        <w:instrText xml:space="preserve"> HYPERLINK "https://blog.ihr360.com/p/213153/" \h </w:instrText>
      </w:r>
      <w:r>
        <w:fldChar w:fldCharType="separate"/>
      </w:r>
      <w:r>
        <w:rPr>
          <w:rStyle w:val="13"/>
          <w:color w:val="0563C1"/>
        </w:rPr>
        <w:t>[43]. 人力资源管理求职简介，如何快速提升面试成功率？  [2025-08-19]</w:t>
      </w:r>
      <w:r>
        <w:rPr>
          <w:rStyle w:val="13"/>
          <w:color w:val="0563C1"/>
        </w:rPr>
        <w:fldChar w:fldCharType="end"/>
      </w:r>
    </w:p>
    <w:p w14:paraId="57311A06">
      <w:pPr>
        <w:spacing w:after="200" w:line="400" w:lineRule="atLeast"/>
      </w:pPr>
      <w:r>
        <w:fldChar w:fldCharType="begin"/>
      </w:r>
      <w:r>
        <w:instrText xml:space="preserve"> HYPERLINK "https://www.jiandaoyun.com/nblog/308535/" \h </w:instrText>
      </w:r>
      <w:r>
        <w:fldChar w:fldCharType="separate"/>
      </w:r>
      <w:r>
        <w:rPr>
          <w:rStyle w:val="13"/>
          <w:color w:val="0563C1"/>
        </w:rPr>
        <w:t>[45]. 企业快速找到13种适合人才，招聘策略有哪些？快速招聘人才的秘诀是什么？  [2025-09-25]</w:t>
      </w:r>
      <w:r>
        <w:rPr>
          <w:rStyle w:val="13"/>
          <w:color w:val="0563C1"/>
        </w:rPr>
        <w:fldChar w:fldCharType="end"/>
      </w:r>
    </w:p>
    <w:p w14:paraId="3362044C">
      <w:pPr>
        <w:spacing w:after="200" w:line="400" w:lineRule="atLeast"/>
      </w:pPr>
      <w:r>
        <w:fldChar w:fldCharType="begin"/>
      </w:r>
      <w:r>
        <w:instrText xml:space="preserve"> HYPERLINK "https://blog.ihr360.com/p/212877/" \h </w:instrText>
      </w:r>
      <w:r>
        <w:fldChar w:fldCharType="separate"/>
      </w:r>
      <w:r>
        <w:rPr>
          <w:rStyle w:val="13"/>
          <w:color w:val="0563C1"/>
        </w:rPr>
        <w:t>[47]. 人力资源管理专业自传详解：如何写出吸引力强的自传？  [2025-08-19]</w:t>
      </w:r>
      <w:r>
        <w:rPr>
          <w:rStyle w:val="13"/>
          <w:color w:val="0563C1"/>
        </w:rPr>
        <w:fldChar w:fldCharType="end"/>
      </w:r>
    </w:p>
    <w:p w14:paraId="1A586B8D">
      <w:pPr>
        <w:spacing w:after="200" w:line="400" w:lineRule="atLeast"/>
      </w:pPr>
      <w:r>
        <w:fldChar w:fldCharType="begin"/>
      </w:r>
      <w:r>
        <w:instrText xml:space="preserve"> HYPERLINK "https://modstart.com/p/nnchyip6c1i55vxg" \h </w:instrText>
      </w:r>
      <w:r>
        <w:fldChar w:fldCharType="separate"/>
      </w:r>
      <w:r>
        <w:rPr>
          <w:rStyle w:val="13"/>
          <w:color w:val="0563C1"/>
        </w:rPr>
        <w:t>[52, 311]. 页面布局优化：设计有效的页面布局以提高信息的可读性和导航性  [2023-07-24]</w:t>
      </w:r>
      <w:r>
        <w:rPr>
          <w:rStyle w:val="13"/>
          <w:color w:val="0563C1"/>
        </w:rPr>
        <w:fldChar w:fldCharType="end"/>
      </w:r>
    </w:p>
    <w:p w14:paraId="7D91B039">
      <w:pPr>
        <w:spacing w:after="200" w:line="400" w:lineRule="atLeast"/>
      </w:pPr>
      <w:r>
        <w:fldChar w:fldCharType="begin"/>
      </w:r>
      <w:r>
        <w:instrText xml:space="preserve"> HYPERLINK "https://www.woshipm.com/pd/811739.html" \h </w:instrText>
      </w:r>
      <w:r>
        <w:fldChar w:fldCharType="separate"/>
      </w:r>
      <w:r>
        <w:rPr>
          <w:rStyle w:val="13"/>
          <w:color w:val="0563C1"/>
        </w:rPr>
        <w:t>[53, 161, 312]. 设计沉思录：B端简历样式改版总结 周奕鸣 [2017-10-11]</w:t>
      </w:r>
      <w:r>
        <w:rPr>
          <w:rStyle w:val="13"/>
          <w:color w:val="0563C1"/>
        </w:rPr>
        <w:fldChar w:fldCharType="end"/>
      </w:r>
    </w:p>
    <w:p w14:paraId="4995A1B2">
      <w:pPr>
        <w:spacing w:after="200" w:line="400" w:lineRule="atLeast"/>
      </w:pPr>
      <w:r>
        <w:fldChar w:fldCharType="begin"/>
      </w:r>
      <w:r>
        <w:instrText xml:space="preserve"> HYPERLINK "https://blog.csdn.net/weixin_35307279/article/details/144167454" \h </w:instrText>
      </w:r>
      <w:r>
        <w:fldChar w:fldCharType="separate"/>
      </w:r>
      <w:r>
        <w:rPr>
          <w:rStyle w:val="13"/>
          <w:color w:val="0563C1"/>
        </w:rPr>
        <w:t>[54, 55]. 个人简历  [2024-11-30]</w:t>
      </w:r>
      <w:r>
        <w:rPr>
          <w:rStyle w:val="13"/>
          <w:color w:val="0563C1"/>
        </w:rPr>
        <w:fldChar w:fldCharType="end"/>
      </w:r>
    </w:p>
    <w:p w14:paraId="321CB158">
      <w:pPr>
        <w:spacing w:after="200" w:line="400" w:lineRule="atLeast"/>
      </w:pPr>
      <w:r>
        <w:fldChar w:fldCharType="begin"/>
      </w:r>
      <w:r>
        <w:instrText xml:space="preserve"> HYPERLINK "https://m.yuejob.com/show_News.php?uid=1255" \h </w:instrText>
      </w:r>
      <w:r>
        <w:fldChar w:fldCharType="separate"/>
      </w:r>
      <w:r>
        <w:rPr>
          <w:rStyle w:val="13"/>
          <w:color w:val="0563C1"/>
        </w:rPr>
        <w:t>[56, 59, 65, 73, 325, 331]. 根据招聘需求整合工作经历：打造匹配度高的简历  [2019-08-15]</w:t>
      </w:r>
      <w:r>
        <w:rPr>
          <w:rStyle w:val="13"/>
          <w:color w:val="0563C1"/>
        </w:rPr>
        <w:fldChar w:fldCharType="end"/>
      </w:r>
    </w:p>
    <w:p w14:paraId="5509CF0E">
      <w:pPr>
        <w:spacing w:after="200" w:line="400" w:lineRule="atLeast"/>
      </w:pPr>
      <w:r>
        <w:fldChar w:fldCharType="begin"/>
      </w:r>
      <w:r>
        <w:instrText xml:space="preserve"> HYPERLINK "https://www.kenyon.edu/files/resources/resume-guide-fall-2020.pdf" \h </w:instrText>
      </w:r>
      <w:r>
        <w:fldChar w:fldCharType="separate"/>
      </w:r>
      <w:r>
        <w:rPr>
          <w:rStyle w:val="13"/>
          <w:color w:val="0563C1"/>
        </w:rPr>
        <w:t>[57, 326]. Résumé Guide</w:t>
      </w:r>
      <w:r>
        <w:rPr>
          <w:rStyle w:val="13"/>
          <w:color w:val="0563C1"/>
        </w:rPr>
        <w:fldChar w:fldCharType="end"/>
      </w:r>
    </w:p>
    <w:p w14:paraId="642C3F22">
      <w:pPr>
        <w:spacing w:after="200" w:line="400" w:lineRule="atLeast"/>
      </w:pPr>
      <w:r>
        <w:fldChar w:fldCharType="begin"/>
      </w:r>
      <w:r>
        <w:instrText xml:space="preserve"> HYPERLINK "https://assets.ctfassets.net/zqmhp5i8t0xx/1K3FXxbYnmySsUkEOggyIQ/fa2e358dbf4c77e028bdd59ba752fd0b/ResumeBook.pdf" \h </w:instrText>
      </w:r>
      <w:r>
        <w:fldChar w:fldCharType="separate"/>
      </w:r>
      <w:r>
        <w:rPr>
          <w:rStyle w:val="13"/>
          <w:color w:val="0563C1"/>
        </w:rPr>
        <w:t>[58, 298]. RESUME WRITING MADE EASY: MAKE A RESUME THAT WILL GET YOU HIRED JAMES CLIFT et al</w:t>
      </w:r>
      <w:r>
        <w:rPr>
          <w:rStyle w:val="13"/>
          <w:color w:val="0563C1"/>
        </w:rPr>
        <w:fldChar w:fldCharType="end"/>
      </w:r>
    </w:p>
    <w:p w14:paraId="3FA8C10B">
      <w:pPr>
        <w:spacing w:after="200" w:line="400" w:lineRule="atLeast"/>
      </w:pPr>
      <w:r>
        <w:fldChar w:fldCharType="begin"/>
      </w:r>
      <w:r>
        <w:instrText xml:space="preserve"> HYPERLINK "https://www.qmjianli.com/content/guide/4671" \h </w:instrText>
      </w:r>
      <w:r>
        <w:fldChar w:fldCharType="separate"/>
      </w:r>
      <w:r>
        <w:rPr>
          <w:rStyle w:val="13"/>
          <w:color w:val="0563C1"/>
        </w:rPr>
        <w:t>[60, 62, 66, 77, 78, 327]. 如何针对不同岗位精准调整简历内容？  [2025-09-06]</w:t>
      </w:r>
      <w:r>
        <w:rPr>
          <w:rStyle w:val="13"/>
          <w:color w:val="0563C1"/>
        </w:rPr>
        <w:fldChar w:fldCharType="end"/>
      </w:r>
    </w:p>
    <w:p w14:paraId="623FCAC4">
      <w:pPr>
        <w:spacing w:after="200" w:line="400" w:lineRule="atLeast"/>
      </w:pPr>
      <w:r>
        <w:fldChar w:fldCharType="begin"/>
      </w:r>
      <w:r>
        <w:instrText xml:space="preserve"> HYPERLINK "https://www.bilibili.com/opus/915823942513459207" \h </w:instrText>
      </w:r>
      <w:r>
        <w:fldChar w:fldCharType="separate"/>
      </w:r>
      <w:r>
        <w:rPr>
          <w:rStyle w:val="13"/>
          <w:color w:val="0563C1"/>
        </w:rPr>
        <w:t>[61, 69, 328]. 展示你的相关经验：求职者指南  [2022-06-14]</w:t>
      </w:r>
      <w:r>
        <w:rPr>
          <w:rStyle w:val="13"/>
          <w:color w:val="0563C1"/>
        </w:rPr>
        <w:fldChar w:fldCharType="end"/>
      </w:r>
    </w:p>
    <w:p w14:paraId="38F6981A">
      <w:pPr>
        <w:spacing w:after="200" w:line="400" w:lineRule="atLeast"/>
      </w:pPr>
      <w:r>
        <w:fldChar w:fldCharType="begin"/>
      </w:r>
      <w:r>
        <w:instrText xml:space="preserve"> HYPERLINK "https://cdn.ymaws.com/www.txhima.org/resource/resmgr/conference/2025/doc_tolbert_showcase.pdf" \h </w:instrText>
      </w:r>
      <w:r>
        <w:fldChar w:fldCharType="separate"/>
      </w:r>
      <w:r>
        <w:rPr>
          <w:rStyle w:val="13"/>
          <w:color w:val="0563C1"/>
        </w:rPr>
        <w:t>[63]. Showcase Your Professional Story: "Build a Portfolio Worth Reading" Keisha Tolbert et al</w:t>
      </w:r>
      <w:r>
        <w:rPr>
          <w:rStyle w:val="13"/>
          <w:color w:val="0563C1"/>
        </w:rPr>
        <w:fldChar w:fldCharType="end"/>
      </w:r>
    </w:p>
    <w:p w14:paraId="29162726">
      <w:pPr>
        <w:spacing w:after="200" w:line="400" w:lineRule="atLeast"/>
      </w:pPr>
      <w:r>
        <w:fldChar w:fldCharType="begin"/>
      </w:r>
      <w:r>
        <w:instrText xml:space="preserve"> HYPERLINK "https://www.christopherspenn.com/wp-content/uploads/2025/08/claude-systeminstructions.pdf" \h </w:instrText>
      </w:r>
      <w:r>
        <w:fldChar w:fldCharType="separate"/>
      </w:r>
      <w:r>
        <w:rPr>
          <w:rStyle w:val="13"/>
          <w:color w:val="0563C1"/>
        </w:rPr>
        <w:t>[64]. Claude System Instructions Christopher S. et al</w:t>
      </w:r>
      <w:r>
        <w:rPr>
          <w:rStyle w:val="13"/>
          <w:color w:val="0563C1"/>
        </w:rPr>
        <w:fldChar w:fldCharType="end"/>
      </w:r>
    </w:p>
    <w:p w14:paraId="56A4CCFE">
      <w:pPr>
        <w:spacing w:after="200" w:line="400" w:lineRule="atLeast"/>
      </w:pPr>
      <w:r>
        <w:fldChar w:fldCharType="begin"/>
      </w:r>
      <w:r>
        <w:instrText xml:space="preserve"> HYPERLINK "https://bbs.wps.cn/cms/5e8Jy8i5.html" \h </w:instrText>
      </w:r>
      <w:r>
        <w:fldChar w:fldCharType="separate"/>
      </w:r>
      <w:r>
        <w:rPr>
          <w:rStyle w:val="13"/>
          <w:color w:val="0563C1"/>
        </w:rPr>
        <w:t>[67]. 推荐阅读  [2024-09-21]</w:t>
      </w:r>
      <w:r>
        <w:rPr>
          <w:rStyle w:val="13"/>
          <w:color w:val="0563C1"/>
        </w:rPr>
        <w:fldChar w:fldCharType="end"/>
      </w:r>
    </w:p>
    <w:p w14:paraId="4EFFE463">
      <w:pPr>
        <w:spacing w:after="200" w:line="400" w:lineRule="atLeast"/>
      </w:pPr>
      <w:r>
        <w:fldChar w:fldCharType="begin"/>
      </w:r>
      <w:r>
        <w:instrText xml:space="preserve"> HYPERLINK "https://api.pageplace.de/preview/DT0400.9781292721682_A46999447/preview-9781292721682_A46999447.pdf" \h </w:instrText>
      </w:r>
      <w:r>
        <w:fldChar w:fldCharType="separate"/>
      </w:r>
      <w:r>
        <w:rPr>
          <w:rStyle w:val="13"/>
          <w:color w:val="0563C1"/>
        </w:rPr>
        <w:t>[68]. Business in Action Courtland L. Bovée et al</w:t>
      </w:r>
      <w:r>
        <w:rPr>
          <w:rStyle w:val="13"/>
          <w:color w:val="0563C1"/>
        </w:rPr>
        <w:fldChar w:fldCharType="end"/>
      </w:r>
    </w:p>
    <w:p w14:paraId="11614EAB">
      <w:pPr>
        <w:spacing w:after="200" w:line="400" w:lineRule="atLeast"/>
      </w:pPr>
      <w:r>
        <w:fldChar w:fldCharType="begin"/>
      </w:r>
      <w:r>
        <w:instrText xml:space="preserve"> HYPERLINK "https://usm.maine.edu/career-employment-hub/wp-content/uploads/sites/241/2025/08/Resume_Resource-Guide_How-to-Tailor-a-Resume_Final_Su2025.pdf" \h </w:instrText>
      </w:r>
      <w:r>
        <w:fldChar w:fldCharType="separate"/>
      </w:r>
      <w:r>
        <w:rPr>
          <w:rStyle w:val="13"/>
          <w:color w:val="0563C1"/>
        </w:rPr>
        <w:t>[70, 83, 330]. How to Tailor Your Resume Standout from the Pack UNIVERSITY OF SOUTHERN MAINE Career &amp; Employment Hub</w:t>
      </w:r>
      <w:r>
        <w:rPr>
          <w:rStyle w:val="13"/>
          <w:color w:val="0563C1"/>
        </w:rPr>
        <w:fldChar w:fldCharType="end"/>
      </w:r>
    </w:p>
    <w:p w14:paraId="3DB47986">
      <w:pPr>
        <w:spacing w:after="200" w:line="400" w:lineRule="atLeast"/>
      </w:pPr>
      <w:r>
        <w:fldChar w:fldCharType="begin"/>
      </w:r>
      <w:r>
        <w:instrText xml:space="preserve"> HYPERLINK "https://www.bethel.edu/career-development/career-resources/pdf/tailoring-your-resume-to-job-opportunties.pdf" \h </w:instrText>
      </w:r>
      <w:r>
        <w:fldChar w:fldCharType="separate"/>
      </w:r>
      <w:r>
        <w:rPr>
          <w:rStyle w:val="13"/>
          <w:color w:val="0563C1"/>
        </w:rPr>
        <w:t>[71, 75, 84]. Tailoring Your Resume to Job Opportunities BETHEL UNIVERSITY Career Development and Calling</w:t>
      </w:r>
      <w:r>
        <w:rPr>
          <w:rStyle w:val="13"/>
          <w:color w:val="0563C1"/>
        </w:rPr>
        <w:fldChar w:fldCharType="end"/>
      </w:r>
    </w:p>
    <w:p w14:paraId="5EBDE28A">
      <w:pPr>
        <w:spacing w:after="200" w:line="400" w:lineRule="atLeast"/>
      </w:pPr>
      <w:r>
        <w:fldChar w:fldCharType="begin"/>
      </w:r>
      <w:r>
        <w:instrText xml:space="preserve"> HYPERLINK "https://t.cj.sina.com.cn/articles/view/7879848900/1d5acf3c401902oqdc" \h </w:instrText>
      </w:r>
      <w:r>
        <w:fldChar w:fldCharType="separate"/>
      </w:r>
      <w:r>
        <w:rPr>
          <w:rStyle w:val="13"/>
          <w:color w:val="0563C1"/>
        </w:rPr>
        <w:t>[72, 329, 334]. 2026年AI简历优化自检指南：AI简历姬范文参考，3步检查法+JD匹配优化技巧 AI简历姬团队 [2026-01-01]</w:t>
      </w:r>
      <w:r>
        <w:rPr>
          <w:rStyle w:val="13"/>
          <w:color w:val="0563C1"/>
        </w:rPr>
        <w:fldChar w:fldCharType="end"/>
      </w:r>
    </w:p>
    <w:p w14:paraId="7781A9AE">
      <w:pPr>
        <w:spacing w:after="200" w:line="400" w:lineRule="atLeast"/>
      </w:pPr>
      <w:r>
        <w:fldChar w:fldCharType="begin"/>
      </w:r>
      <w:r>
        <w:instrText xml:space="preserve"> HYPERLINK "" \h </w:instrText>
      </w:r>
      <w:r>
        <w:fldChar w:fldCharType="separate"/>
      </w:r>
      <w:r>
        <w:rPr>
          <w:rStyle w:val="13"/>
          <w:color w:val="0563C1"/>
        </w:rPr>
        <w:t>[74, 76, 81]. DeepSeek 案例实战</w:t>
      </w:r>
      <w:r>
        <w:rPr>
          <w:rStyle w:val="13"/>
          <w:color w:val="0563C1"/>
        </w:rPr>
        <w:fldChar w:fldCharType="end"/>
      </w:r>
    </w:p>
    <w:p w14:paraId="043D66D7">
      <w:pPr>
        <w:spacing w:after="200" w:line="400" w:lineRule="atLeast"/>
      </w:pPr>
      <w:r>
        <w:fldChar w:fldCharType="begin"/>
      </w:r>
      <w:r>
        <w:instrText xml:space="preserve"> HYPERLINK "https://www.douyin.com/shipin/7352162005752678411" \h </w:instrText>
      </w:r>
      <w:r>
        <w:fldChar w:fldCharType="separate"/>
      </w:r>
      <w:r>
        <w:rPr>
          <w:rStyle w:val="13"/>
          <w:color w:val="0563C1"/>
        </w:rPr>
        <w:t>[79, 332]. 大厂简历改造，销售客服行政工作经历如何？厉害的行政简历！ 燕哥 [2021-07-24]</w:t>
      </w:r>
      <w:r>
        <w:rPr>
          <w:rStyle w:val="13"/>
          <w:color w:val="0563C1"/>
        </w:rPr>
        <w:fldChar w:fldCharType="end"/>
      </w:r>
    </w:p>
    <w:p w14:paraId="25D8A0DD">
      <w:pPr>
        <w:spacing w:after="200" w:line="400" w:lineRule="atLeast"/>
      </w:pPr>
      <w:r>
        <w:fldChar w:fldCharType="begin"/>
      </w:r>
      <w:r>
        <w:instrText xml:space="preserve"> HYPERLINK "https://www.douyin.com/shipin/7281505492587874363" \h </w:instrText>
      </w:r>
      <w:r>
        <w:fldChar w:fldCharType="separate"/>
      </w:r>
      <w:r>
        <w:rPr>
          <w:rStyle w:val="13"/>
          <w:color w:val="0563C1"/>
        </w:rPr>
        <w:t>[80, 333]. 相关视频  [2021-05-07]</w:t>
      </w:r>
      <w:r>
        <w:rPr>
          <w:rStyle w:val="13"/>
          <w:color w:val="0563C1"/>
        </w:rPr>
        <w:fldChar w:fldCharType="end"/>
      </w:r>
    </w:p>
    <w:p w14:paraId="7A32B8DB">
      <w:pPr>
        <w:spacing w:after="200" w:line="400" w:lineRule="atLeast"/>
      </w:pPr>
      <w:r>
        <w:fldChar w:fldCharType="begin"/>
      </w:r>
      <w:r>
        <w:instrText xml:space="preserve"> HYPERLINK "https://s3.amazonaws.com/fjwp/blog/wp-content/uploads/2020/02/12121341/FlexJobs-Sample-How-to-Edit-Your-Summary-and-Skills-for-One-Specific-Job.pdf" \h </w:instrText>
      </w:r>
      <w:r>
        <w:fldChar w:fldCharType="separate"/>
      </w:r>
      <w:r>
        <w:rPr>
          <w:rStyle w:val="13"/>
          <w:color w:val="0563C1"/>
        </w:rPr>
        <w:t>[82]. How to Tailor Your Resume’s Summary and Skills to a Specific Job</w:t>
      </w:r>
      <w:r>
        <w:rPr>
          <w:rStyle w:val="13"/>
          <w:color w:val="0563C1"/>
        </w:rPr>
        <w:fldChar w:fldCharType="end"/>
      </w:r>
    </w:p>
    <w:p w14:paraId="0521BC89">
      <w:pPr>
        <w:spacing w:after="200" w:line="400" w:lineRule="atLeast"/>
      </w:pPr>
      <w:r>
        <w:fldChar w:fldCharType="begin"/>
      </w:r>
      <w:r>
        <w:instrText xml:space="preserve"> HYPERLINK "https://www.sohu.com/a/848168953_121956424" \h </w:instrText>
      </w:r>
      <w:r>
        <w:fldChar w:fldCharType="separate"/>
      </w:r>
      <w:r>
        <w:rPr>
          <w:rStyle w:val="13"/>
          <w:color w:val="0563C1"/>
        </w:rPr>
        <w:t>[87, 93]. 这份简历的‘成长故事’  [2025-01-12]</w:t>
      </w:r>
      <w:r>
        <w:rPr>
          <w:rStyle w:val="13"/>
          <w:color w:val="0563C1"/>
        </w:rPr>
        <w:fldChar w:fldCharType="end"/>
      </w:r>
    </w:p>
    <w:p w14:paraId="2A7EDC6F">
      <w:pPr>
        <w:spacing w:after="200" w:line="400" w:lineRule="atLeast"/>
      </w:pPr>
      <w:r>
        <w:fldChar w:fldCharType="begin"/>
      </w:r>
      <w:r>
        <w:instrText xml:space="preserve"> HYPERLINK "https://gateway-ipfs.st/ipfs/bafykbzacebozng3sqzhuxuv2bsyyrwtkfeev6id6366xklywdogwaox22isza?filename=笑着应聘——好工作非你莫属_张从忠.epub" \h </w:instrText>
      </w:r>
      <w:r>
        <w:fldChar w:fldCharType="separate"/>
      </w:r>
      <w:r>
        <w:rPr>
          <w:rStyle w:val="13"/>
          <w:color w:val="0563C1"/>
        </w:rPr>
        <w:t>[88, 96, 174, 341]. 笑着应聘——好工作非你莫属 张从忠</w:t>
      </w:r>
      <w:r>
        <w:rPr>
          <w:rStyle w:val="13"/>
          <w:color w:val="0563C1"/>
        </w:rPr>
        <w:fldChar w:fldCharType="end"/>
      </w:r>
    </w:p>
    <w:p w14:paraId="188054FC">
      <w:pPr>
        <w:spacing w:after="200" w:line="400" w:lineRule="atLeast"/>
      </w:pPr>
      <w:r>
        <w:fldChar w:fldCharType="begin"/>
      </w:r>
      <w:r>
        <w:instrText xml:space="preserve"> HYPERLINK "https://www.rc91.net/2025/12/13593/" \h </w:instrText>
      </w:r>
      <w:r>
        <w:fldChar w:fldCharType="separate"/>
      </w:r>
      <w:r>
        <w:rPr>
          <w:rStyle w:val="13"/>
          <w:color w:val="0563C1"/>
        </w:rPr>
        <w:t>[89, 90, 97, 150]. 简历优化技巧：如何用数据让经历变得具体  [2025-12-21]</w:t>
      </w:r>
      <w:r>
        <w:rPr>
          <w:rStyle w:val="13"/>
          <w:color w:val="0563C1"/>
        </w:rPr>
        <w:fldChar w:fldCharType="end"/>
      </w:r>
    </w:p>
    <w:p w14:paraId="17463C70">
      <w:pPr>
        <w:spacing w:after="200" w:line="400" w:lineRule="atLeast"/>
      </w:pPr>
      <w:r>
        <w:fldChar w:fldCharType="begin"/>
      </w:r>
      <w:r>
        <w:instrText xml:space="preserve"> HYPERLINK "https://www.nowcoder.com/discuss/353153857695981568" \h </w:instrText>
      </w:r>
      <w:r>
        <w:fldChar w:fldCharType="separate"/>
      </w:r>
      <w:r>
        <w:rPr>
          <w:rStyle w:val="13"/>
          <w:color w:val="0563C1"/>
        </w:rPr>
        <w:t>[91, 98, 151, 168, 170, 171, 178, 206, 210]. 量化，让你的简历含金量更高  [2015-08-24]</w:t>
      </w:r>
      <w:r>
        <w:rPr>
          <w:rStyle w:val="13"/>
          <w:color w:val="0563C1"/>
        </w:rPr>
        <w:fldChar w:fldCharType="end"/>
      </w:r>
    </w:p>
    <w:p w14:paraId="5F7ED869">
      <w:pPr>
        <w:spacing w:after="200" w:line="400" w:lineRule="atLeast"/>
      </w:pPr>
      <w:r>
        <w:fldChar w:fldCharType="begin"/>
      </w:r>
      <w:r>
        <w:instrText xml:space="preserve"> HYPERLINK "https://behrend.psu.edu/sites/behrend/files/word_doc/resume_construction_guide.docx" \h </w:instrText>
      </w:r>
      <w:r>
        <w:fldChar w:fldCharType="separate"/>
      </w:r>
      <w:r>
        <w:rPr>
          <w:rStyle w:val="13"/>
          <w:color w:val="0563C1"/>
        </w:rPr>
        <w:t>[92, 336]. Guide to Building Your Resume PennState Behrend Academic and Career Planning Center</w:t>
      </w:r>
      <w:r>
        <w:rPr>
          <w:rStyle w:val="13"/>
          <w:color w:val="0563C1"/>
        </w:rPr>
        <w:fldChar w:fldCharType="end"/>
      </w:r>
    </w:p>
    <w:p w14:paraId="7A4F6EAE">
      <w:pPr>
        <w:spacing w:after="200" w:line="400" w:lineRule="atLeast"/>
      </w:pPr>
      <w:r>
        <w:fldChar w:fldCharType="begin"/>
      </w:r>
      <w:r>
        <w:instrText xml:space="preserve"> HYPERLINK "https://wusa.ca/wp-content/uploads/2025/02/Advocates-Toolkit.pdf" \h </w:instrText>
      </w:r>
      <w:r>
        <w:fldChar w:fldCharType="separate"/>
      </w:r>
      <w:r>
        <w:rPr>
          <w:rStyle w:val="13"/>
          <w:color w:val="0563C1"/>
        </w:rPr>
        <w:t>[94]. AN ADVOCATE'S TOOLKIT WUSA</w:t>
      </w:r>
      <w:r>
        <w:rPr>
          <w:rStyle w:val="13"/>
          <w:color w:val="0563C1"/>
        </w:rPr>
        <w:fldChar w:fldCharType="end"/>
      </w:r>
    </w:p>
    <w:p w14:paraId="0750995D">
      <w:pPr>
        <w:spacing w:after="200" w:line="400" w:lineRule="atLeast"/>
      </w:pPr>
      <w:r>
        <w:fldChar w:fldCharType="begin"/>
      </w:r>
      <w:r>
        <w:instrText xml:space="preserve"> HYPERLINK "https://www.wenkubao.com/article/92323.html" \h </w:instrText>
      </w:r>
      <w:r>
        <w:fldChar w:fldCharType="separate"/>
      </w:r>
      <w:r>
        <w:rPr>
          <w:rStyle w:val="13"/>
          <w:color w:val="0563C1"/>
        </w:rPr>
        <w:t>[95]. 求职简历心得体会范文（15篇）  [2024-05-02]</w:t>
      </w:r>
      <w:r>
        <w:rPr>
          <w:rStyle w:val="13"/>
          <w:color w:val="0563C1"/>
        </w:rPr>
        <w:fldChar w:fldCharType="end"/>
      </w:r>
    </w:p>
    <w:p w14:paraId="55C6F2F0">
      <w:pPr>
        <w:spacing w:after="200" w:line="400" w:lineRule="atLeast"/>
      </w:pPr>
      <w:r>
        <w:fldChar w:fldCharType="begin"/>
      </w:r>
      <w:r>
        <w:instrText xml:space="preserve"> HYPERLINK "https://ceomichaelhr.com/critical-resume-mistakes-to-avoid/" \h </w:instrText>
      </w:r>
      <w:r>
        <w:fldChar w:fldCharType="separate"/>
      </w:r>
      <w:r>
        <w:rPr>
          <w:rStyle w:val="13"/>
          <w:color w:val="0563C1"/>
        </w:rPr>
        <w:t>[99, 107, 110, 113, 119, 122, 125, 128]. Critical Resume Mistakes (And How to Avoid Them)  [2023-09-21]</w:t>
      </w:r>
      <w:r>
        <w:rPr>
          <w:rStyle w:val="13"/>
          <w:color w:val="0563C1"/>
        </w:rPr>
        <w:fldChar w:fldCharType="end"/>
      </w:r>
    </w:p>
    <w:p w14:paraId="3D9F85D3">
      <w:pPr>
        <w:spacing w:after="200" w:line="400" w:lineRule="atLeast"/>
      </w:pPr>
      <w:r>
        <w:fldChar w:fldCharType="begin"/>
      </w:r>
      <w:r>
        <w:instrText xml:space="preserve"> HYPERLINK "https://pdfexpert.com/blog/common-cv-mistakes" \h </w:instrText>
      </w:r>
      <w:r>
        <w:fldChar w:fldCharType="separate"/>
      </w:r>
      <w:r>
        <w:rPr>
          <w:rStyle w:val="13"/>
          <w:color w:val="0563C1"/>
        </w:rPr>
        <w:t>[100, 108, 111, 114, 120, 123, 126, 129]. 11 Mistakes to Avoid on Your Resume  [2019-09-04]</w:t>
      </w:r>
      <w:r>
        <w:rPr>
          <w:rStyle w:val="13"/>
          <w:color w:val="0563C1"/>
        </w:rPr>
        <w:fldChar w:fldCharType="end"/>
      </w:r>
    </w:p>
    <w:p w14:paraId="2A63EEBA">
      <w:pPr>
        <w:spacing w:after="200" w:line="400" w:lineRule="atLeast"/>
      </w:pPr>
      <w:r>
        <w:fldChar w:fldCharType="begin"/>
      </w:r>
      <w:r>
        <w:instrText xml:space="preserve"> HYPERLINK "https://mortgagejobboard.com/2021/01/11/avoid-these-resume-blunders/" \h </w:instrText>
      </w:r>
      <w:r>
        <w:fldChar w:fldCharType="separate"/>
      </w:r>
      <w:r>
        <w:rPr>
          <w:rStyle w:val="13"/>
          <w:color w:val="0563C1"/>
        </w:rPr>
        <w:t>[101, 109, 121]. Avoid These Resume Blunders  [2021-01-11]</w:t>
      </w:r>
      <w:r>
        <w:rPr>
          <w:rStyle w:val="13"/>
          <w:color w:val="0563C1"/>
        </w:rPr>
        <w:fldChar w:fldCharType="end"/>
      </w:r>
    </w:p>
    <w:p w14:paraId="4AEA287A">
      <w:pPr>
        <w:spacing w:after="200" w:line="400" w:lineRule="atLeast"/>
      </w:pPr>
      <w:r>
        <w:fldChar w:fldCharType="begin"/>
      </w:r>
      <w:r>
        <w:instrText xml:space="preserve"> HYPERLINK "https://m.sohu.com/a/956115134_121087545" \h </w:instrText>
      </w:r>
      <w:r>
        <w:fldChar w:fldCharType="separate"/>
      </w:r>
      <w:r>
        <w:rPr>
          <w:rStyle w:val="13"/>
          <w:color w:val="0563C1"/>
        </w:rPr>
        <w:t>[102, 152, 342, 345]. 美化修饰简历：专家在线修改简历，让求职者获得面试的机会倍增！  [2025-11-19]</w:t>
      </w:r>
      <w:r>
        <w:rPr>
          <w:rStyle w:val="13"/>
          <w:color w:val="0563C1"/>
        </w:rPr>
        <w:fldChar w:fldCharType="end"/>
      </w:r>
    </w:p>
    <w:p w14:paraId="1A27C77D">
      <w:pPr>
        <w:spacing w:after="200" w:line="400" w:lineRule="atLeast"/>
      </w:pPr>
      <w:r>
        <w:fldChar w:fldCharType="begin"/>
      </w:r>
      <w:r>
        <w:instrText xml:space="preserve"> HYPERLINK "https://www.qwikresume.com/resources/common-resume-lies/" \h </w:instrText>
      </w:r>
      <w:r>
        <w:fldChar w:fldCharType="separate"/>
      </w:r>
      <w:r>
        <w:rPr>
          <w:rStyle w:val="13"/>
          <w:color w:val="0563C1"/>
        </w:rPr>
        <w:t>[103]. Exaggerating your resume facts to match with the job description is a calculated risk you must avoid for preventing termination in the future  [2023-01-01]</w:t>
      </w:r>
      <w:r>
        <w:rPr>
          <w:rStyle w:val="13"/>
          <w:color w:val="0563C1"/>
        </w:rPr>
        <w:fldChar w:fldCharType="end"/>
      </w:r>
    </w:p>
    <w:p w14:paraId="0E566055">
      <w:pPr>
        <w:spacing w:after="200" w:line="400" w:lineRule="atLeast"/>
      </w:pPr>
      <w:r>
        <w:fldChar w:fldCharType="begin"/>
      </w:r>
      <w:r>
        <w:instrText xml:space="preserve"> HYPERLINK "https://pcc.palau.edu/wp-content/uploads/2013/07/BU110-Business-Foundation-A-Changing-World.pdf" \h </w:instrText>
      </w:r>
      <w:r>
        <w:fldChar w:fldCharType="separate"/>
      </w:r>
      <w:r>
        <w:rPr>
          <w:rStyle w:val="13"/>
          <w:color w:val="0563C1"/>
        </w:rPr>
        <w:t>[104]. Business: A Changing World O.C. Ferrell et al</w:t>
      </w:r>
      <w:r>
        <w:rPr>
          <w:rStyle w:val="13"/>
          <w:color w:val="0563C1"/>
        </w:rPr>
        <w:fldChar w:fldCharType="end"/>
      </w:r>
    </w:p>
    <w:p w14:paraId="131F1462">
      <w:pPr>
        <w:spacing w:after="200" w:line="400" w:lineRule="atLeast"/>
      </w:pPr>
      <w:r>
        <w:fldChar w:fldCharType="begin"/>
      </w:r>
      <w:r>
        <w:instrText xml:space="preserve"> HYPERLINK "https://mp.weixin.qq.com/s?__biz=MzIyNjM2NDE0MA==&amp;mid=2247611402&amp;idx=2&amp;sn=17fadfe00cb03ad869b0c23e77b71c00&amp;chksm=e872eb89df05629f34e90917594615ebb0811dcbd3437e81ec85c23dc02d019fe06ca22f549c&amp;scene=27" \h </w:instrText>
      </w:r>
      <w:r>
        <w:fldChar w:fldCharType="separate"/>
      </w:r>
      <w:r>
        <w:rPr>
          <w:rStyle w:val="13"/>
          <w:color w:val="0563C1"/>
        </w:rPr>
        <w:t>[105]. 简历中最容易出现的误区，一文教你提前避免  [2023-10-09]</w:t>
      </w:r>
      <w:r>
        <w:rPr>
          <w:rStyle w:val="13"/>
          <w:color w:val="0563C1"/>
        </w:rPr>
        <w:fldChar w:fldCharType="end"/>
      </w:r>
    </w:p>
    <w:p w14:paraId="64C83E74">
      <w:pPr>
        <w:spacing w:after="200" w:line="400" w:lineRule="atLeast"/>
      </w:pPr>
      <w:r>
        <w:fldChar w:fldCharType="begin"/>
      </w:r>
      <w:r>
        <w:instrText xml:space="preserve"> HYPERLINK "https://www.zhihu.com/question/375593811/answer/2925728103" \h </w:instrText>
      </w:r>
      <w:r>
        <w:fldChar w:fldCharType="separate"/>
      </w:r>
      <w:r>
        <w:rPr>
          <w:rStyle w:val="13"/>
          <w:color w:val="0563C1"/>
        </w:rPr>
        <w:t>[106, 118]. 写简历一般会出现哪些错误或者误区?  [2023-03-07]</w:t>
      </w:r>
      <w:r>
        <w:rPr>
          <w:rStyle w:val="13"/>
          <w:color w:val="0563C1"/>
        </w:rPr>
        <w:fldChar w:fldCharType="end"/>
      </w:r>
    </w:p>
    <w:p w14:paraId="379C2825">
      <w:pPr>
        <w:spacing w:after="200" w:line="400" w:lineRule="atLeast"/>
      </w:pPr>
      <w:r>
        <w:fldChar w:fldCharType="begin"/>
      </w:r>
      <w:r>
        <w:instrText xml:space="preserve"> HYPERLINK "https://www.peakperformers.org/blog/avoid-these-9-common-resume-mistakes-to-get-hired" \h </w:instrText>
      </w:r>
      <w:r>
        <w:fldChar w:fldCharType="separate"/>
      </w:r>
      <w:r>
        <w:rPr>
          <w:rStyle w:val="13"/>
          <w:color w:val="0563C1"/>
        </w:rPr>
        <w:t>[112]. 9 Common Resume Mistakes  [2023-12-12]</w:t>
      </w:r>
      <w:r>
        <w:rPr>
          <w:rStyle w:val="13"/>
          <w:color w:val="0563C1"/>
        </w:rPr>
        <w:fldChar w:fldCharType="end"/>
      </w:r>
    </w:p>
    <w:p w14:paraId="62F1D0A1">
      <w:pPr>
        <w:spacing w:after="200" w:line="400" w:lineRule="atLeast"/>
      </w:pPr>
      <w:r>
        <w:fldChar w:fldCharType="begin"/>
      </w:r>
      <w:r>
        <w:instrText xml:space="preserve"> HYPERLINK "https://westvalley.com/resources/candidate-resources/top-five-resume-mistakes-to-avoid" \h </w:instrText>
      </w:r>
      <w:r>
        <w:fldChar w:fldCharType="separate"/>
      </w:r>
      <w:r>
        <w:rPr>
          <w:rStyle w:val="13"/>
          <w:color w:val="0563C1"/>
        </w:rPr>
        <w:t>[115, 127, 130]. Top Five Resume Mistakes to Avoid  [2025-03-06]</w:t>
      </w:r>
      <w:r>
        <w:rPr>
          <w:rStyle w:val="13"/>
          <w:color w:val="0563C1"/>
        </w:rPr>
        <w:fldChar w:fldCharType="end"/>
      </w:r>
    </w:p>
    <w:p w14:paraId="10A0D4FE">
      <w:pPr>
        <w:spacing w:after="200" w:line="400" w:lineRule="atLeast"/>
      </w:pPr>
      <w:r>
        <w:fldChar w:fldCharType="begin"/>
      </w:r>
      <w:r>
        <w:instrText xml:space="preserve"> HYPERLINK "https://doc.quark.cn/preview/tongyongshenghuo-qita-qita/AD584483C073B2F0C7DF856167DAAB30" \h </w:instrText>
      </w:r>
      <w:r>
        <w:fldChar w:fldCharType="separate"/>
      </w:r>
      <w:r>
        <w:rPr>
          <w:rStyle w:val="13"/>
          <w:color w:val="0563C1"/>
        </w:rPr>
        <w:t>[116]. 修改简历中最常错误的方法  [2025-01-01]</w:t>
      </w:r>
      <w:r>
        <w:rPr>
          <w:rStyle w:val="13"/>
          <w:color w:val="0563C1"/>
        </w:rPr>
        <w:fldChar w:fldCharType="end"/>
      </w:r>
    </w:p>
    <w:p w14:paraId="68F4AA71">
      <w:pPr>
        <w:spacing w:after="200" w:line="400" w:lineRule="atLeast"/>
      </w:pPr>
      <w:r>
        <w:fldChar w:fldCharType="begin"/>
      </w:r>
      <w:r>
        <w:instrText xml:space="preserve"> HYPERLINK "https://jc.htu.edu.cn/henannu/p/page/newsInfo.html?channel_code=ZDTD&amp;cand01=10000076512178" \h </w:instrText>
      </w:r>
      <w:r>
        <w:fldChar w:fldCharType="separate"/>
      </w:r>
      <w:r>
        <w:rPr>
          <w:rStyle w:val="13"/>
          <w:color w:val="0563C1"/>
        </w:rPr>
        <w:t>[117]. 常见错误先避免  [2025-04-24]</w:t>
      </w:r>
      <w:r>
        <w:rPr>
          <w:rStyle w:val="13"/>
          <w:color w:val="0563C1"/>
        </w:rPr>
        <w:fldChar w:fldCharType="end"/>
      </w:r>
    </w:p>
    <w:p w14:paraId="33872D6E">
      <w:pPr>
        <w:spacing w:after="200" w:line="400" w:lineRule="atLeast"/>
      </w:pPr>
      <w:r>
        <w:fldChar w:fldCharType="begin"/>
      </w:r>
      <w:r>
        <w:instrText xml:space="preserve"> HYPERLINK "https://me.popsugar.com/how-to/Top-Resume-Mistakes-39696897" \h </w:instrText>
      </w:r>
      <w:r>
        <w:fldChar w:fldCharType="separate"/>
      </w:r>
      <w:r>
        <w:rPr>
          <w:rStyle w:val="13"/>
          <w:color w:val="0563C1"/>
        </w:rPr>
        <w:t>[124]. Top Resume Mistakes  [2025-02-25]</w:t>
      </w:r>
      <w:r>
        <w:rPr>
          <w:rStyle w:val="13"/>
          <w:color w:val="0563C1"/>
        </w:rPr>
        <w:fldChar w:fldCharType="end"/>
      </w:r>
    </w:p>
    <w:p w14:paraId="49FF99F4">
      <w:pPr>
        <w:spacing w:after="200" w:line="400" w:lineRule="atLeast"/>
      </w:pPr>
      <w:r>
        <w:fldChar w:fldCharType="begin"/>
      </w:r>
      <w:r>
        <w:instrText xml:space="preserve"> HYPERLINK "https://qatarjobvacancy.com/mistakes-to-avoid-in-a-resume/" \h </w:instrText>
      </w:r>
      <w:r>
        <w:fldChar w:fldCharType="separate"/>
      </w:r>
      <w:r>
        <w:rPr>
          <w:rStyle w:val="13"/>
          <w:color w:val="0563C1"/>
        </w:rPr>
        <w:t>[131]. Mistakes To Avoid In A Resume  [2024-09-02]</w:t>
      </w:r>
      <w:r>
        <w:rPr>
          <w:rStyle w:val="13"/>
          <w:color w:val="0563C1"/>
        </w:rPr>
        <w:fldChar w:fldCharType="end"/>
      </w:r>
    </w:p>
    <w:p w14:paraId="65948818">
      <w:pPr>
        <w:spacing w:after="200" w:line="400" w:lineRule="atLeast"/>
      </w:pPr>
      <w:r>
        <w:fldChar w:fldCharType="begin"/>
      </w:r>
      <w:r>
        <w:instrText xml:space="preserve"> HYPERLINK "https://studentblog.act.org/resume-mistakes-to-avoid" \h </w:instrText>
      </w:r>
      <w:r>
        <w:fldChar w:fldCharType="separate"/>
      </w:r>
      <w:r>
        <w:rPr>
          <w:rStyle w:val="13"/>
          <w:color w:val="0563C1"/>
        </w:rPr>
        <w:t>[132]. Common Resume Mistakes To Avoid  [2024-05-17]</w:t>
      </w:r>
      <w:r>
        <w:rPr>
          <w:rStyle w:val="13"/>
          <w:color w:val="0563C1"/>
        </w:rPr>
        <w:fldChar w:fldCharType="end"/>
      </w:r>
    </w:p>
    <w:p w14:paraId="3AF7807F">
      <w:pPr>
        <w:spacing w:after="200" w:line="400" w:lineRule="atLeast"/>
      </w:pPr>
      <w:r>
        <w:fldChar w:fldCharType="begin"/>
      </w:r>
      <w:r>
        <w:instrText xml:space="preserve"> HYPERLINK "https://engineering-coop.sites.olt.ubc.ca/files/2019/10/Resume-Examples.pdf" \h </w:instrText>
      </w:r>
      <w:r>
        <w:fldChar w:fldCharType="separate"/>
      </w:r>
      <w:r>
        <w:rPr>
          <w:rStyle w:val="13"/>
          <w:color w:val="0563C1"/>
        </w:rPr>
        <w:t>[133, 143]. Resume Examples THE UNIVERSITY OF BRITISH COLUMBIA</w:t>
      </w:r>
      <w:r>
        <w:rPr>
          <w:rStyle w:val="13"/>
          <w:color w:val="0563C1"/>
        </w:rPr>
        <w:fldChar w:fldCharType="end"/>
      </w:r>
    </w:p>
    <w:p w14:paraId="25D70595">
      <w:pPr>
        <w:spacing w:after="200" w:line="400" w:lineRule="atLeast"/>
      </w:pPr>
      <w:r>
        <w:fldChar w:fldCharType="begin"/>
      </w:r>
      <w:r>
        <w:instrText xml:space="preserve"> HYPERLINK "https://m.douban.com/note/550662358/" \h </w:instrText>
      </w:r>
      <w:r>
        <w:fldChar w:fldCharType="separate"/>
      </w:r>
      <w:r>
        <w:rPr>
          <w:rStyle w:val="13"/>
          <w:color w:val="0563C1"/>
        </w:rPr>
        <w:t>[134, 146]. 有途顾问亲授的简历和求职信修改技巧和要点 作者未明确 [2016-04-10]</w:t>
      </w:r>
      <w:r>
        <w:rPr>
          <w:rStyle w:val="13"/>
          <w:color w:val="0563C1"/>
        </w:rPr>
        <w:fldChar w:fldCharType="end"/>
      </w:r>
    </w:p>
    <w:p w14:paraId="6AD83BF9">
      <w:pPr>
        <w:spacing w:after="200" w:line="400" w:lineRule="atLeast"/>
      </w:pPr>
      <w:r>
        <w:fldChar w:fldCharType="begin"/>
      </w:r>
      <w:r>
        <w:instrText xml:space="preserve"> HYPERLINK "https://euaa.europa.eu/sites/default/files/publications/2024-02/Practical-Guide-Evidence-Risk-Assessment.pdf" \h </w:instrText>
      </w:r>
      <w:r>
        <w:fldChar w:fldCharType="separate"/>
      </w:r>
      <w:r>
        <w:rPr>
          <w:rStyle w:val="13"/>
          <w:color w:val="0563C1"/>
        </w:rPr>
        <w:t>[136]. Practical Guide on Evidence and Risk Assessment European Union Agency for Asylum (EUAA)</w:t>
      </w:r>
      <w:r>
        <w:rPr>
          <w:rStyle w:val="13"/>
          <w:color w:val="0563C1"/>
        </w:rPr>
        <w:fldChar w:fldCharType="end"/>
      </w:r>
    </w:p>
    <w:p w14:paraId="049D74D4">
      <w:pPr>
        <w:spacing w:after="200" w:line="400" w:lineRule="atLeast"/>
      </w:pPr>
      <w:r>
        <w:fldChar w:fldCharType="begin"/>
      </w:r>
      <w:r>
        <w:instrText xml:space="preserve"> HYPERLINK "https://www.100chui.com/article/476451.html" \h </w:instrText>
      </w:r>
      <w:r>
        <w:fldChar w:fldCharType="separate"/>
      </w:r>
      <w:r>
        <w:rPr>
          <w:rStyle w:val="13"/>
          <w:color w:val="0563C1"/>
        </w:rPr>
        <w:t>[137, 144, 147]. 简历写作案例分享 锤子简历 [2024-11-01]</w:t>
      </w:r>
      <w:r>
        <w:rPr>
          <w:rStyle w:val="13"/>
          <w:color w:val="0563C1"/>
        </w:rPr>
        <w:fldChar w:fldCharType="end"/>
      </w:r>
    </w:p>
    <w:p w14:paraId="5E46E931">
      <w:pPr>
        <w:spacing w:after="200" w:line="400" w:lineRule="atLeast"/>
      </w:pPr>
      <w:r>
        <w:fldChar w:fldCharType="begin"/>
      </w:r>
      <w:r>
        <w:instrText xml:space="preserve"> HYPERLINK "https://m.163.com/dy/article/K50GNKVB0538AAFG.html" \h </w:instrText>
      </w:r>
      <w:r>
        <w:fldChar w:fldCharType="separate"/>
      </w:r>
      <w:r>
        <w:rPr>
          <w:rStyle w:val="13"/>
          <w:color w:val="0563C1"/>
        </w:rPr>
        <w:t>[138, 145, 343]. 背景调查的形式主义：用工风险防范的短视表现  [2025-07-21]</w:t>
      </w:r>
      <w:r>
        <w:rPr>
          <w:rStyle w:val="13"/>
          <w:color w:val="0563C1"/>
        </w:rPr>
        <w:fldChar w:fldCharType="end"/>
      </w:r>
    </w:p>
    <w:p w14:paraId="133A15C4">
      <w:pPr>
        <w:spacing w:after="200" w:line="400" w:lineRule="atLeast"/>
      </w:pPr>
      <w:r>
        <w:fldChar w:fldCharType="begin"/>
      </w:r>
      <w:r>
        <w:instrText xml:space="preserve"> HYPERLINK "" \h </w:instrText>
      </w:r>
      <w:r>
        <w:fldChar w:fldCharType="separate"/>
      </w:r>
      <w:r>
        <w:rPr>
          <w:rStyle w:val="13"/>
          <w:color w:val="0563C1"/>
        </w:rPr>
        <w:t>[139]. EPC结算争议避坑：从招采规范到过程结算的全流程防控技巧 季更新工作室</w:t>
      </w:r>
      <w:r>
        <w:rPr>
          <w:rStyle w:val="13"/>
          <w:color w:val="0563C1"/>
        </w:rPr>
        <w:fldChar w:fldCharType="end"/>
      </w:r>
    </w:p>
    <w:p w14:paraId="7DD268C3">
      <w:pPr>
        <w:spacing w:after="200" w:line="400" w:lineRule="atLeast"/>
      </w:pPr>
      <w:r>
        <w:fldChar w:fldCharType="begin"/>
      </w:r>
      <w:r>
        <w:instrText xml:space="preserve"> HYPERLINK "https://asset.velvetjobs.com/cover-letter-examples/doc/risk-v2.docx" \h </w:instrText>
      </w:r>
      <w:r>
        <w:fldChar w:fldCharType="separate"/>
      </w:r>
      <w:r>
        <w:rPr>
          <w:rStyle w:val="13"/>
          <w:color w:val="0563C1"/>
        </w:rPr>
        <w:t>[140]. Example of Risk Cover Letter Frankie Effertz</w:t>
      </w:r>
      <w:r>
        <w:rPr>
          <w:rStyle w:val="13"/>
          <w:color w:val="0563C1"/>
        </w:rPr>
        <w:fldChar w:fldCharType="end"/>
      </w:r>
    </w:p>
    <w:p w14:paraId="6FF1D1F8">
      <w:pPr>
        <w:spacing w:after="200" w:line="400" w:lineRule="atLeast"/>
      </w:pPr>
      <w:r>
        <w:fldChar w:fldCharType="begin"/>
      </w:r>
      <w:r>
        <w:instrText xml:space="preserve"> HYPERLINK "https://www.sohu.com/a/807687105_114819" \h </w:instrText>
      </w:r>
      <w:r>
        <w:fldChar w:fldCharType="separate"/>
      </w:r>
      <w:r>
        <w:rPr>
          <w:rStyle w:val="13"/>
          <w:color w:val="0563C1"/>
        </w:rPr>
        <w:t>[153, 193, 275, 277, 279, 324]. 好的简历结构标准  [2024-09-10]</w:t>
      </w:r>
      <w:r>
        <w:rPr>
          <w:rStyle w:val="13"/>
          <w:color w:val="0563C1"/>
        </w:rPr>
        <w:fldChar w:fldCharType="end"/>
      </w:r>
    </w:p>
    <w:p w14:paraId="3ED264C5">
      <w:pPr>
        <w:spacing w:after="200" w:line="400" w:lineRule="atLeast"/>
      </w:pPr>
      <w:r>
        <w:fldChar w:fldCharType="begin"/>
      </w:r>
      <w:r>
        <w:instrText xml:space="preserve"> HYPERLINK "https://www.fenchuan8.com/shows/1797.html" \h </w:instrText>
      </w:r>
      <w:r>
        <w:fldChar w:fldCharType="separate"/>
      </w:r>
      <w:r>
        <w:rPr>
          <w:rStyle w:val="13"/>
          <w:color w:val="0563C1"/>
        </w:rPr>
        <w:t>[156, 165, 195]. 修改前后的简历对比：内容运营岗位案例 简历优化师小优 [2023-02-17]</w:t>
      </w:r>
      <w:r>
        <w:rPr>
          <w:rStyle w:val="13"/>
          <w:color w:val="0563C1"/>
        </w:rPr>
        <w:fldChar w:fldCharType="end"/>
      </w:r>
    </w:p>
    <w:p w14:paraId="4613A5F2">
      <w:pPr>
        <w:spacing w:after="200" w:line="400" w:lineRule="atLeast"/>
      </w:pPr>
      <w:r>
        <w:fldChar w:fldCharType="begin"/>
      </w:r>
      <w:r>
        <w:instrText xml:space="preserve"> HYPERLINK "https://careertuners.com/wp-content/uploads/2025/08/Case-Study-Merchandiser.pdf" \h </w:instrText>
      </w:r>
      <w:r>
        <w:fldChar w:fldCharType="separate"/>
      </w:r>
      <w:r>
        <w:rPr>
          <w:rStyle w:val="13"/>
          <w:color w:val="0563C1"/>
        </w:rPr>
        <w:t>[157, 268]. Case Study: Product/Merchandising CAREERTUNERS</w:t>
      </w:r>
      <w:r>
        <w:rPr>
          <w:rStyle w:val="13"/>
          <w:color w:val="0563C1"/>
        </w:rPr>
        <w:fldChar w:fldCharType="end"/>
      </w:r>
    </w:p>
    <w:p w14:paraId="61B0C81F">
      <w:pPr>
        <w:spacing w:after="200" w:line="400" w:lineRule="atLeast"/>
      </w:pPr>
      <w:r>
        <w:fldChar w:fldCharType="begin"/>
      </w:r>
      <w:r>
        <w:instrText xml:space="preserve"> HYPERLINK "https://www.163.com/dy/article/GKJ9SEKS0512BEVO.html" \h </w:instrText>
      </w:r>
      <w:r>
        <w:fldChar w:fldCharType="separate"/>
      </w:r>
      <w:r>
        <w:rPr>
          <w:rStyle w:val="13"/>
          <w:color w:val="0563C1"/>
        </w:rPr>
        <w:t>[158]. 优化简历已经成为许多毕业生的求职敲门砖 王欣 [2023-08-01]</w:t>
      </w:r>
      <w:r>
        <w:rPr>
          <w:rStyle w:val="13"/>
          <w:color w:val="0563C1"/>
        </w:rPr>
        <w:fldChar w:fldCharType="end"/>
      </w:r>
    </w:p>
    <w:p w14:paraId="02A1D549">
      <w:pPr>
        <w:spacing w:after="200" w:line="400" w:lineRule="atLeast"/>
      </w:pPr>
      <w:r>
        <w:fldChar w:fldCharType="begin"/>
      </w:r>
      <w:r>
        <w:instrText xml:space="preserve"> HYPERLINK "https://view.inews.qq.com/k/20240913A02Q3S00" \h </w:instrText>
      </w:r>
      <w:r>
        <w:fldChar w:fldCharType="separate"/>
      </w:r>
      <w:r>
        <w:rPr>
          <w:rStyle w:val="13"/>
          <w:color w:val="0563C1"/>
        </w:rPr>
        <w:t>[159, 162]. 简历优化与修改的整个过程和思路 作者 [2024-09-13]</w:t>
      </w:r>
      <w:r>
        <w:rPr>
          <w:rStyle w:val="13"/>
          <w:color w:val="0563C1"/>
        </w:rPr>
        <w:fldChar w:fldCharType="end"/>
      </w:r>
    </w:p>
    <w:p w14:paraId="7CD10A11">
      <w:pPr>
        <w:spacing w:after="200" w:line="400" w:lineRule="atLeast"/>
      </w:pPr>
      <w:r>
        <w:fldChar w:fldCharType="begin"/>
      </w:r>
      <w:r>
        <w:instrText xml:space="preserve"> HYPERLINK "https://www.joaomordomo.com/files/books/ebooks/Collections/Dummies%20Collection/Resumes%20For%20Dummies.pdf" \h </w:instrText>
      </w:r>
      <w:r>
        <w:fldChar w:fldCharType="separate"/>
      </w:r>
      <w:r>
        <w:rPr>
          <w:rStyle w:val="13"/>
          <w:color w:val="0563C1"/>
        </w:rPr>
        <w:t>[160]. Resumes FOR DUMMIES 5th EDITION Joyce Lain et al</w:t>
      </w:r>
      <w:r>
        <w:rPr>
          <w:rStyle w:val="13"/>
          <w:color w:val="0563C1"/>
        </w:rPr>
        <w:fldChar w:fldCharType="end"/>
      </w:r>
    </w:p>
    <w:p w14:paraId="54E3A98D">
      <w:pPr>
        <w:spacing w:after="200" w:line="400" w:lineRule="atLeast"/>
      </w:pPr>
      <w:r>
        <w:fldChar w:fldCharType="begin"/>
      </w:r>
      <w:r>
        <w:instrText xml:space="preserve"> HYPERLINK "https://baohenglin.github.io/2020/01/09/%25E5%25BC%2580%25E5%258F%2591%25E8%2580%2585%25E5%25A6%2582%25E4%25BD%2595%25E5%2586%2599%25E4%25B8%2580%25E4%25BB%25BD%25E8%25A7%2584%25E8%258C%2583%25E6%259C%2589%25E6%2595%2588%25E7%259A%2584%25E7%25AE%2580%25E5%258E%2586/" \h </w:instrText>
      </w:r>
      <w:r>
        <w:fldChar w:fldCharType="separate"/>
      </w:r>
      <w:r>
        <w:rPr>
          <w:rStyle w:val="13"/>
          <w:color w:val="0563C1"/>
        </w:rPr>
        <w:t>[166, 169, 177, 340]. 如何写一份有效的技术简历？ 阮一峰 [2020-01-09]</w:t>
      </w:r>
      <w:r>
        <w:rPr>
          <w:rStyle w:val="13"/>
          <w:color w:val="0563C1"/>
        </w:rPr>
        <w:fldChar w:fldCharType="end"/>
      </w:r>
    </w:p>
    <w:p w14:paraId="2F359BC6">
      <w:pPr>
        <w:spacing w:after="200" w:line="400" w:lineRule="atLeast"/>
      </w:pPr>
      <w:r>
        <w:fldChar w:fldCharType="begin"/>
      </w:r>
      <w:r>
        <w:instrText xml:space="preserve"> HYPERLINK "https://ropella360.com/wp-content/uploads/2024/03/Resume-Tips_WP.pdf" \h </w:instrText>
      </w:r>
      <w:r>
        <w:fldChar w:fldCharType="separate"/>
      </w:r>
      <w:r>
        <w:rPr>
          <w:rStyle w:val="13"/>
          <w:color w:val="0563C1"/>
        </w:rPr>
        <w:t>[167, 172]. Resume Tips Ropella360</w:t>
      </w:r>
      <w:r>
        <w:rPr>
          <w:rStyle w:val="13"/>
          <w:color w:val="0563C1"/>
        </w:rPr>
        <w:fldChar w:fldCharType="end"/>
      </w:r>
    </w:p>
    <w:p w14:paraId="0C49D1DE">
      <w:pPr>
        <w:spacing w:after="200" w:line="400" w:lineRule="atLeast"/>
      </w:pPr>
      <w:r>
        <w:fldChar w:fldCharType="begin"/>
      </w:r>
      <w:r>
        <w:instrText xml:space="preserve"> HYPERLINK "https://overturepartners.com/hubfs/Job%20Searching%20Sucks%20%2014%20Tips%20to%20Make%20It%20Suck%20Less.%20M.%20Aiello.pdf" \h </w:instrText>
      </w:r>
      <w:r>
        <w:fldChar w:fldCharType="separate"/>
      </w:r>
      <w:r>
        <w:rPr>
          <w:rStyle w:val="13"/>
          <w:color w:val="0563C1"/>
        </w:rPr>
        <w:t>[173]. Job Searching Sucks: 14 Tips to Make It Suck Less Mark Aiello</w:t>
      </w:r>
      <w:r>
        <w:rPr>
          <w:rStyle w:val="13"/>
          <w:color w:val="0563C1"/>
        </w:rPr>
        <w:fldChar w:fldCharType="end"/>
      </w:r>
    </w:p>
    <w:p w14:paraId="29A52AD9">
      <w:pPr>
        <w:spacing w:after="200" w:line="400" w:lineRule="atLeast"/>
      </w:pPr>
      <w:r>
        <w:fldChar w:fldCharType="begin"/>
      </w:r>
      <w:r>
        <w:instrText xml:space="preserve"> HYPERLINK "https://sannongbrand.com/c6/76834.html" \h </w:instrText>
      </w:r>
      <w:r>
        <w:fldChar w:fldCharType="separate"/>
      </w:r>
      <w:r>
        <w:rPr>
          <w:rStyle w:val="13"/>
          <w:color w:val="0563C1"/>
        </w:rPr>
        <w:t>[175]. 自我评价：简历中的关键一环 本文作者 [2024-07-16]</w:t>
      </w:r>
      <w:r>
        <w:rPr>
          <w:rStyle w:val="13"/>
          <w:color w:val="0563C1"/>
        </w:rPr>
        <w:fldChar w:fldCharType="end"/>
      </w:r>
    </w:p>
    <w:p w14:paraId="45EC6717">
      <w:pPr>
        <w:spacing w:after="200" w:line="400" w:lineRule="atLeast"/>
      </w:pPr>
      <w:r>
        <w:fldChar w:fldCharType="begin"/>
      </w:r>
      <w:r>
        <w:instrText xml:space="preserve"> HYPERLINK "https://cj.sina.com.cn/articles/view/5202984134/1361f3cc6019017npq" \h </w:instrText>
      </w:r>
      <w:r>
        <w:fldChar w:fldCharType="separate"/>
      </w:r>
      <w:r>
        <w:rPr>
          <w:rStyle w:val="13"/>
          <w:color w:val="0563C1"/>
        </w:rPr>
        <w:t>[176, 179, 209, 217]. 我投的简历，都石沉大海，应该又凉凉了  [2023-06-02]</w:t>
      </w:r>
      <w:r>
        <w:rPr>
          <w:rStyle w:val="13"/>
          <w:color w:val="0563C1"/>
        </w:rPr>
        <w:fldChar w:fldCharType="end"/>
      </w:r>
    </w:p>
    <w:p w14:paraId="713B2145">
      <w:pPr>
        <w:spacing w:after="200" w:line="400" w:lineRule="atLeast"/>
      </w:pPr>
      <w:r>
        <w:fldChar w:fldCharType="begin"/>
      </w:r>
      <w:r>
        <w:instrText xml:space="preserve"> HYPERLINK "https://blog.ihr360.com/p/32880/" \h </w:instrText>
      </w:r>
      <w:r>
        <w:fldChar w:fldCharType="separate"/>
      </w:r>
      <w:r>
        <w:rPr>
          <w:rStyle w:val="13"/>
          <w:color w:val="0563C1"/>
        </w:rPr>
        <w:t>[180, 242, 244, 249]. 工作中期望职能填写方法详解，如何正确表达你的职业目标？  [2025-06-21]</w:t>
      </w:r>
      <w:r>
        <w:rPr>
          <w:rStyle w:val="13"/>
          <w:color w:val="0563C1"/>
        </w:rPr>
        <w:fldChar w:fldCharType="end"/>
      </w:r>
    </w:p>
    <w:p w14:paraId="51174343">
      <w:pPr>
        <w:spacing w:after="200" w:line="400" w:lineRule="atLeast"/>
      </w:pPr>
      <w:r>
        <w:fldChar w:fldCharType="begin"/>
      </w:r>
      <w:r>
        <w:instrText xml:space="preserve"> HYPERLINK "https://www.yoojia.com/article/9613662526835604166.html" \h </w:instrText>
      </w:r>
      <w:r>
        <w:fldChar w:fldCharType="separate"/>
      </w:r>
      <w:r>
        <w:rPr>
          <w:rStyle w:val="13"/>
          <w:color w:val="0563C1"/>
        </w:rPr>
        <w:t>[181]. 擦亮双眼，避免被夸大宣传所迷惑  [2022-07-05]</w:t>
      </w:r>
      <w:r>
        <w:rPr>
          <w:rStyle w:val="13"/>
          <w:color w:val="0563C1"/>
        </w:rPr>
        <w:fldChar w:fldCharType="end"/>
      </w:r>
    </w:p>
    <w:p w14:paraId="10A350A0">
      <w:pPr>
        <w:spacing w:after="200" w:line="400" w:lineRule="atLeast"/>
      </w:pPr>
      <w:r>
        <w:fldChar w:fldCharType="begin"/>
      </w:r>
      <w:r>
        <w:instrText xml:space="preserve"> HYPERLINK "http://finance.sina.com.cn/chanjing/cyxw/2017-02-28/doc-ifyavvsk3805370.shtml" \h </w:instrText>
      </w:r>
      <w:r>
        <w:fldChar w:fldCharType="separate"/>
      </w:r>
      <w:r>
        <w:rPr>
          <w:rStyle w:val="13"/>
          <w:color w:val="0563C1"/>
        </w:rPr>
        <w:t>[182, 185]. 食药监总局：中成药命名避免夸大疗效 新京报讯 （记者李丹丹） [2017-02-28]</w:t>
      </w:r>
      <w:r>
        <w:rPr>
          <w:rStyle w:val="13"/>
          <w:color w:val="0563C1"/>
        </w:rPr>
        <w:fldChar w:fldCharType="end"/>
      </w:r>
    </w:p>
    <w:p w14:paraId="6D5CD78D">
      <w:pPr>
        <w:spacing w:after="200" w:line="400" w:lineRule="atLeast"/>
      </w:pPr>
      <w:r>
        <w:fldChar w:fldCharType="begin"/>
      </w:r>
      <w:r>
        <w:instrText xml:space="preserve"> HYPERLINK "https://mp.weixin.qq.com/s?__biz=MjM5MjA0OTUwMA==&amp;mid=2653531849&amp;idx=1&amp;sn=1d1597e2383b271627ea24cf174a0d60&amp;chksm=bd713efa8a06b7ec184a8bc7fab3e8c9a3cf4da7718f92259bafced2f70d32d494cccf1df32e&amp;scene=27" \h </w:instrText>
      </w:r>
      <w:r>
        <w:fldChar w:fldCharType="separate"/>
      </w:r>
      <w:r>
        <w:rPr>
          <w:rStyle w:val="13"/>
          <w:color w:val="0563C1"/>
        </w:rPr>
        <w:t>[183]. 调价信息被夸大了 中房报记者 曾冬梅 苗野 [2023-08-23]</w:t>
      </w:r>
      <w:r>
        <w:rPr>
          <w:rStyle w:val="13"/>
          <w:color w:val="0563C1"/>
        </w:rPr>
        <w:fldChar w:fldCharType="end"/>
      </w:r>
    </w:p>
    <w:p w14:paraId="4DC4261B">
      <w:pPr>
        <w:spacing w:after="200" w:line="400" w:lineRule="atLeast"/>
      </w:pPr>
      <w:r>
        <w:fldChar w:fldCharType="begin"/>
      </w:r>
      <w:r>
        <w:instrText xml:space="preserve"> HYPERLINK "https://www.163.com/dy/article/K1712LMO0538AAFG.html" \h </w:instrText>
      </w:r>
      <w:r>
        <w:fldChar w:fldCharType="separate"/>
      </w:r>
      <w:r>
        <w:rPr>
          <w:rStyle w:val="13"/>
          <w:color w:val="0563C1"/>
        </w:rPr>
        <w:t>[184, 219]. 候选人求职简历是一扇窗，透过它，企业得以一窥候选人的过往与能力  [2025-06-04]</w:t>
      </w:r>
      <w:r>
        <w:rPr>
          <w:rStyle w:val="13"/>
          <w:color w:val="0563C1"/>
        </w:rPr>
        <w:fldChar w:fldCharType="end"/>
      </w:r>
    </w:p>
    <w:p w14:paraId="1E7B51EC">
      <w:pPr>
        <w:spacing w:after="200" w:line="400" w:lineRule="atLeast"/>
      </w:pPr>
      <w:r>
        <w:fldChar w:fldCharType="begin"/>
      </w:r>
      <w:r>
        <w:instrText xml:space="preserve"> HYPERLINK "https://upcv.tech/jianlixiezuo/1704.html" \h </w:instrText>
      </w:r>
      <w:r>
        <w:fldChar w:fldCharType="separate"/>
      </w:r>
      <w:r>
        <w:rPr>
          <w:rStyle w:val="13"/>
          <w:color w:val="0563C1"/>
        </w:rPr>
        <w:t>[186, 190, 224, 228]. 等保合规岗位简历优化：突出全流程掌控与风险评估能力 资深的SEO内容营销专家和职场导师 [2026-03-15]</w:t>
      </w:r>
      <w:r>
        <w:rPr>
          <w:rStyle w:val="13"/>
          <w:color w:val="0563C1"/>
        </w:rPr>
        <w:fldChar w:fldCharType="end"/>
      </w:r>
    </w:p>
    <w:p w14:paraId="5BF4E916">
      <w:pPr>
        <w:spacing w:after="200" w:line="400" w:lineRule="atLeast"/>
      </w:pPr>
      <w:r>
        <w:fldChar w:fldCharType="begin"/>
      </w:r>
      <w:r>
        <w:instrText xml:space="preserve"> HYPERLINK "https://airesume.com/resume-examples/risk-management" \h </w:instrText>
      </w:r>
      <w:r>
        <w:fldChar w:fldCharType="separate"/>
      </w:r>
      <w:r>
        <w:rPr>
          <w:rStyle w:val="13"/>
          <w:color w:val="0563C1"/>
        </w:rPr>
        <w:t>[187, 192, 222]. Risk Management Resume Examples &amp; Writing Guide  [2007-09-01]</w:t>
      </w:r>
      <w:r>
        <w:rPr>
          <w:rStyle w:val="13"/>
          <w:color w:val="0563C1"/>
        </w:rPr>
        <w:fldChar w:fldCharType="end"/>
      </w:r>
    </w:p>
    <w:p w14:paraId="709D0BBF">
      <w:pPr>
        <w:spacing w:after="200" w:line="400" w:lineRule="atLeast"/>
      </w:pPr>
      <w:r>
        <w:fldChar w:fldCharType="begin"/>
      </w:r>
      <w:r>
        <w:instrText xml:space="preserve"> HYPERLINK "https://www.liepin.com/mould/jtehshgtxgcsk91zr62.shtml" \h </w:instrText>
      </w:r>
      <w:r>
        <w:fldChar w:fldCharType="separate"/>
      </w:r>
      <w:r>
        <w:rPr>
          <w:rStyle w:val="13"/>
          <w:color w:val="0563C1"/>
        </w:rPr>
        <w:t>[188, 191]. 李斌 李斌 [2018-10-17]</w:t>
      </w:r>
      <w:r>
        <w:rPr>
          <w:rStyle w:val="13"/>
          <w:color w:val="0563C1"/>
        </w:rPr>
        <w:fldChar w:fldCharType="end"/>
      </w:r>
    </w:p>
    <w:p w14:paraId="4EEDA8F2">
      <w:pPr>
        <w:spacing w:after="200" w:line="400" w:lineRule="atLeast"/>
      </w:pPr>
      <w:r>
        <w:fldChar w:fldCharType="begin"/>
      </w:r>
      <w:r>
        <w:instrText xml:space="preserve"> HYPERLINK "https://www.bilibili.com/read/cv40808748/" \h </w:instrText>
      </w:r>
      <w:r>
        <w:fldChar w:fldCharType="separate"/>
      </w:r>
      <w:r>
        <w:rPr>
          <w:rStyle w:val="13"/>
          <w:color w:val="0563C1"/>
        </w:rPr>
        <w:t>[189]. 2025年最受企业青睐的5款校招系统  [2025-02-24]</w:t>
      </w:r>
      <w:r>
        <w:rPr>
          <w:rStyle w:val="13"/>
          <w:color w:val="0563C1"/>
        </w:rPr>
        <w:fldChar w:fldCharType="end"/>
      </w:r>
    </w:p>
    <w:p w14:paraId="21D3B948">
      <w:pPr>
        <w:spacing w:after="200" w:line="400" w:lineRule="atLeast"/>
      </w:pPr>
      <w:r>
        <w:fldChar w:fldCharType="begin"/>
      </w:r>
      <w:r>
        <w:instrText xml:space="preserve"> HYPERLINK "https://new.qq.com/rain/a/20240913A02Q3S00" \h </w:instrText>
      </w:r>
      <w:r>
        <w:fldChar w:fldCharType="separate"/>
      </w:r>
      <w:r>
        <w:rPr>
          <w:rStyle w:val="13"/>
          <w:color w:val="0563C1"/>
        </w:rPr>
        <w:t>[196, 230, 274, 276]. 简历优化与修改的整个过程和思路 作者 [2024-09-13]</w:t>
      </w:r>
      <w:r>
        <w:rPr>
          <w:rStyle w:val="13"/>
          <w:color w:val="0563C1"/>
        </w:rPr>
        <w:fldChar w:fldCharType="end"/>
      </w:r>
    </w:p>
    <w:p w14:paraId="2BD7E535">
      <w:pPr>
        <w:spacing w:after="200" w:line="400" w:lineRule="atLeast"/>
      </w:pPr>
      <w:r>
        <w:fldChar w:fldCharType="begin"/>
      </w:r>
      <w:r>
        <w:instrText xml:space="preserve"> HYPERLINK "https://www.bilibili.com/read/cv11902824" \h </w:instrText>
      </w:r>
      <w:r>
        <w:fldChar w:fldCharType="separate"/>
      </w:r>
      <w:r>
        <w:rPr>
          <w:rStyle w:val="13"/>
          <w:color w:val="0563C1"/>
        </w:rPr>
        <w:t>[197]. 透过结构看世界 墨墨 &amp; 李昌勇 [2021-06-27]</w:t>
      </w:r>
      <w:r>
        <w:rPr>
          <w:rStyle w:val="13"/>
          <w:color w:val="0563C1"/>
        </w:rPr>
        <w:fldChar w:fldCharType="end"/>
      </w:r>
    </w:p>
    <w:p w14:paraId="16235AAC">
      <w:pPr>
        <w:spacing w:after="200" w:line="400" w:lineRule="atLeast"/>
      </w:pPr>
      <w:r>
        <w:fldChar w:fldCharType="begin"/>
      </w:r>
      <w:r>
        <w:instrText xml:space="preserve"> HYPERLINK "" \h </w:instrText>
      </w:r>
      <w:r>
        <w:fldChar w:fldCharType="separate"/>
      </w:r>
      <w:r>
        <w:rPr>
          <w:rStyle w:val="13"/>
          <w:color w:val="0563C1"/>
        </w:rPr>
        <w:t>[199]. AI向善行动报告2025：阿里巴巴AI for GOOD 阿里巴巴集团</w:t>
      </w:r>
      <w:r>
        <w:rPr>
          <w:rStyle w:val="13"/>
          <w:color w:val="0563C1"/>
        </w:rPr>
        <w:fldChar w:fldCharType="end"/>
      </w:r>
    </w:p>
    <w:p w14:paraId="718A86C4">
      <w:pPr>
        <w:spacing w:after="200" w:line="400" w:lineRule="atLeast"/>
      </w:pPr>
      <w:r>
        <w:fldChar w:fldCharType="begin"/>
      </w:r>
      <w:r>
        <w:instrText xml:space="preserve"> HYPERLINK "https://www.woshipm.com/pd/746261.html" \h </w:instrText>
      </w:r>
      <w:r>
        <w:fldChar w:fldCharType="separate"/>
      </w:r>
      <w:r>
        <w:rPr>
          <w:rStyle w:val="13"/>
          <w:color w:val="0563C1"/>
        </w:rPr>
        <w:t>[200, 238]. 简历页面改版升级设计实践 綦芳艺 [2017-08-08]</w:t>
      </w:r>
      <w:r>
        <w:rPr>
          <w:rStyle w:val="13"/>
          <w:color w:val="0563C1"/>
        </w:rPr>
        <w:fldChar w:fldCharType="end"/>
      </w:r>
    </w:p>
    <w:p w14:paraId="16CA6888">
      <w:pPr>
        <w:spacing w:after="200" w:line="400" w:lineRule="atLeast"/>
      </w:pPr>
      <w:r>
        <w:fldChar w:fldCharType="begin"/>
      </w:r>
      <w:r>
        <w:instrText xml:space="preserve"> HYPERLINK "" \h </w:instrText>
      </w:r>
      <w:r>
        <w:fldChar w:fldCharType="separate"/>
      </w:r>
      <w:r>
        <w:rPr>
          <w:rStyle w:val="13"/>
          <w:color w:val="0563C1"/>
        </w:rPr>
        <w:t>[201]. 结构思考力 李忠秋</w:t>
      </w:r>
      <w:r>
        <w:rPr>
          <w:rStyle w:val="13"/>
          <w:color w:val="0563C1"/>
        </w:rPr>
        <w:fldChar w:fldCharType="end"/>
      </w:r>
    </w:p>
    <w:p w14:paraId="100C6F43">
      <w:pPr>
        <w:spacing w:after="200" w:line="400" w:lineRule="atLeast"/>
      </w:pPr>
      <w:r>
        <w:fldChar w:fldCharType="begin"/>
      </w:r>
      <w:r>
        <w:instrText xml:space="preserve"> HYPERLINK "https://www.cnblogs.com/xfrj/p/16460327.html" \h </w:instrText>
      </w:r>
      <w:r>
        <w:fldChar w:fldCharType="separate"/>
      </w:r>
      <w:r>
        <w:rPr>
          <w:rStyle w:val="13"/>
          <w:color w:val="0563C1"/>
        </w:rPr>
        <w:t>[202, 205]. 如何在简历中突出个人优势 作者未明确 [2022-07-09]</w:t>
      </w:r>
      <w:r>
        <w:rPr>
          <w:rStyle w:val="13"/>
          <w:color w:val="0563C1"/>
        </w:rPr>
        <w:fldChar w:fldCharType="end"/>
      </w:r>
    </w:p>
    <w:p w14:paraId="51F5A722">
      <w:pPr>
        <w:spacing w:after="200" w:line="400" w:lineRule="atLeast"/>
      </w:pPr>
      <w:r>
        <w:fldChar w:fldCharType="begin"/>
      </w:r>
      <w:r>
        <w:instrText xml:space="preserve"> HYPERLINK "https://www.nowcoder.com/discuss/356527900877758464" \h </w:instrText>
      </w:r>
      <w:r>
        <w:fldChar w:fldCharType="separate"/>
      </w:r>
      <w:r>
        <w:rPr>
          <w:rStyle w:val="13"/>
          <w:color w:val="0563C1"/>
        </w:rPr>
        <w:t>[203]. 看了我的转正答辩后同事们都叫我卷王_牛客网  [2022-05-24]</w:t>
      </w:r>
      <w:r>
        <w:rPr>
          <w:rStyle w:val="13"/>
          <w:color w:val="0563C1"/>
        </w:rPr>
        <w:fldChar w:fldCharType="end"/>
      </w:r>
    </w:p>
    <w:p w14:paraId="5A7C43DC">
      <w:pPr>
        <w:spacing w:after="200" w:line="400" w:lineRule="atLeast"/>
      </w:pPr>
      <w:r>
        <w:fldChar w:fldCharType="begin"/>
      </w:r>
      <w:r>
        <w:instrText xml:space="preserve"> HYPERLINK "https://www.52cv.com/article/BCKHDHZMFW" \h </w:instrText>
      </w:r>
      <w:r>
        <w:fldChar w:fldCharType="separate"/>
      </w:r>
      <w:r>
        <w:rPr>
          <w:rStyle w:val="13"/>
          <w:color w:val="0563C1"/>
        </w:rPr>
        <w:t>[204, 212]. 您刚收到一条学员评价</w:t>
      </w:r>
      <w:r>
        <w:rPr>
          <w:rStyle w:val="13"/>
          <w:color w:val="0563C1"/>
        </w:rPr>
        <w:fldChar w:fldCharType="end"/>
      </w:r>
    </w:p>
    <w:p w14:paraId="4C1EBAA1">
      <w:pPr>
        <w:spacing w:after="200" w:line="400" w:lineRule="atLeast"/>
      </w:pPr>
      <w:r>
        <w:fldChar w:fldCharType="begin"/>
      </w:r>
      <w:r>
        <w:instrText xml:space="preserve"> HYPERLINK "https://www.resumemakeroffer.com/blog/post/91612" \h </w:instrText>
      </w:r>
      <w:r>
        <w:fldChar w:fldCharType="separate"/>
      </w:r>
      <w:r>
        <w:rPr>
          <w:rStyle w:val="13"/>
          <w:color w:val="0563C1"/>
        </w:rPr>
        <w:t>[207, 211, 337, 339]. 2025求职趋势与简历升级的必要性  [2025-05-24]</w:t>
      </w:r>
      <w:r>
        <w:rPr>
          <w:rStyle w:val="13"/>
          <w:color w:val="0563C1"/>
        </w:rPr>
        <w:fldChar w:fldCharType="end"/>
      </w:r>
    </w:p>
    <w:p w14:paraId="6FDA7357">
      <w:pPr>
        <w:spacing w:after="200" w:line="400" w:lineRule="atLeast"/>
      </w:pPr>
      <w:r>
        <w:fldChar w:fldCharType="begin"/>
      </w:r>
      <w:r>
        <w:instrText xml:space="preserve"> HYPERLINK "http://www.qtqz001.com/sys-nd/16447.html" \h </w:instrText>
      </w:r>
      <w:r>
        <w:fldChar w:fldCharType="separate"/>
      </w:r>
      <w:r>
        <w:rPr>
          <w:rStyle w:val="13"/>
          <w:color w:val="0563C1"/>
        </w:rPr>
        <w:t>[208, 213]. 简历优化时，如何用‘成就事件法’量化个人能力的业务价值？  [2025-06-06]</w:t>
      </w:r>
      <w:r>
        <w:rPr>
          <w:rStyle w:val="13"/>
          <w:color w:val="0563C1"/>
        </w:rPr>
        <w:fldChar w:fldCharType="end"/>
      </w:r>
    </w:p>
    <w:p w14:paraId="5E273077">
      <w:pPr>
        <w:spacing w:after="200" w:line="400" w:lineRule="atLeast"/>
      </w:pPr>
      <w:r>
        <w:fldChar w:fldCharType="begin"/>
      </w:r>
      <w:r>
        <w:instrText xml:space="preserve"> HYPERLINK "https://www.sohu.com/a/451383967_688398" \h </w:instrText>
      </w:r>
      <w:r>
        <w:fldChar w:fldCharType="separate"/>
      </w:r>
      <w:r>
        <w:rPr>
          <w:rStyle w:val="13"/>
          <w:color w:val="0563C1"/>
        </w:rPr>
        <w:t>[214, 257]. 背景提升  [2021-02-19]</w:t>
      </w:r>
      <w:r>
        <w:rPr>
          <w:rStyle w:val="13"/>
          <w:color w:val="0563C1"/>
        </w:rPr>
        <w:fldChar w:fldCharType="end"/>
      </w:r>
    </w:p>
    <w:p w14:paraId="6316B6B6">
      <w:pPr>
        <w:spacing w:after="200" w:line="400" w:lineRule="atLeast"/>
      </w:pPr>
      <w:r>
        <w:fldChar w:fldCharType="begin"/>
      </w:r>
      <w:r>
        <w:instrText xml:space="preserve"> HYPERLINK "" \h </w:instrText>
      </w:r>
      <w:r>
        <w:fldChar w:fldCharType="separate"/>
      </w:r>
      <w:r>
        <w:rPr>
          <w:rStyle w:val="13"/>
          <w:color w:val="0563C1"/>
        </w:rPr>
        <w:t>[215]. 2025 可持续发展与 ESG 案例集 ——管理实践与产教融合 北京国家会计学院</w:t>
      </w:r>
      <w:r>
        <w:rPr>
          <w:rStyle w:val="13"/>
          <w:color w:val="0563C1"/>
        </w:rPr>
        <w:fldChar w:fldCharType="end"/>
      </w:r>
    </w:p>
    <w:p w14:paraId="637332A7">
      <w:pPr>
        <w:spacing w:after="200" w:line="400" w:lineRule="atLeast"/>
      </w:pPr>
      <w:r>
        <w:fldChar w:fldCharType="begin"/>
      </w:r>
      <w:r>
        <w:instrText xml:space="preserve"> HYPERLINK "" \h </w:instrText>
      </w:r>
      <w:r>
        <w:fldChar w:fldCharType="separate"/>
      </w:r>
      <w:r>
        <w:rPr>
          <w:rStyle w:val="13"/>
          <w:color w:val="0563C1"/>
        </w:rPr>
        <w:t>[216]. 2025电动轻型货车TCU柔性配置白皮书 罗戈研究、地上铁</w:t>
      </w:r>
      <w:r>
        <w:rPr>
          <w:rStyle w:val="13"/>
          <w:color w:val="0563C1"/>
        </w:rPr>
        <w:fldChar w:fldCharType="end"/>
      </w:r>
    </w:p>
    <w:p w14:paraId="6D9BF15E">
      <w:pPr>
        <w:spacing w:after="200" w:line="400" w:lineRule="atLeast"/>
      </w:pPr>
      <w:r>
        <w:fldChar w:fldCharType="begin"/>
      </w:r>
      <w:r>
        <w:instrText xml:space="preserve"> HYPERLINK "https://new.qq.com/rain/a/20221210A02XFU00" \h </w:instrText>
      </w:r>
      <w:r>
        <w:fldChar w:fldCharType="separate"/>
      </w:r>
      <w:r>
        <w:rPr>
          <w:rStyle w:val="13"/>
          <w:color w:val="0563C1"/>
        </w:rPr>
        <w:t>[218]. 不要夸大你的简历！ 钱岳 [2022-12-10]</w:t>
      </w:r>
      <w:r>
        <w:rPr>
          <w:rStyle w:val="13"/>
          <w:color w:val="0563C1"/>
        </w:rPr>
        <w:fldChar w:fldCharType="end"/>
      </w:r>
    </w:p>
    <w:p w14:paraId="7FB9CA2F">
      <w:pPr>
        <w:spacing w:after="200" w:line="400" w:lineRule="atLeast"/>
      </w:pPr>
      <w:r>
        <w:fldChar w:fldCharType="begin"/>
      </w:r>
      <w:r>
        <w:instrText xml:space="preserve"> HYPERLINK "https://www.bilibili.com/read/cv29948374/" \h </w:instrText>
      </w:r>
      <w:r>
        <w:fldChar w:fldCharType="separate"/>
      </w:r>
      <w:r>
        <w:rPr>
          <w:rStyle w:val="13"/>
          <w:color w:val="0563C1"/>
        </w:rPr>
        <w:t>[220]. 简历修改建议  [2022-06-14]</w:t>
      </w:r>
      <w:r>
        <w:rPr>
          <w:rStyle w:val="13"/>
          <w:color w:val="0563C1"/>
        </w:rPr>
        <w:fldChar w:fldCharType="end"/>
      </w:r>
    </w:p>
    <w:p w14:paraId="287EE4DD">
      <w:pPr>
        <w:spacing w:after="200" w:line="400" w:lineRule="atLeast"/>
      </w:pPr>
      <w:r>
        <w:fldChar w:fldCharType="begin"/>
      </w:r>
      <w:r>
        <w:instrText xml:space="preserve"> HYPERLINK "https://insuremypath.org/career-planning-tools/college-graduate-timeline/optimize-your-resume-land-risk-management-and" \h </w:instrText>
      </w:r>
      <w:r>
        <w:fldChar w:fldCharType="separate"/>
      </w:r>
      <w:r>
        <w:rPr>
          <w:rStyle w:val="13"/>
          <w:color w:val="0563C1"/>
        </w:rPr>
        <w:t>[221, 229, 350]. Optimize Your Resume to Land a Risk Management and Insurance Job — Here’s How</w:t>
      </w:r>
      <w:r>
        <w:rPr>
          <w:rStyle w:val="13"/>
          <w:color w:val="0563C1"/>
        </w:rPr>
        <w:fldChar w:fldCharType="end"/>
      </w:r>
    </w:p>
    <w:p w14:paraId="2460F4C1">
      <w:pPr>
        <w:spacing w:after="200" w:line="400" w:lineRule="atLeast"/>
      </w:pPr>
      <w:r>
        <w:fldChar w:fldCharType="begin"/>
      </w:r>
      <w:r>
        <w:instrText xml:space="preserve"> HYPERLINK "https://m.163.com/dy/article/JQF91EVP0538AAFG.html" \h </w:instrText>
      </w:r>
      <w:r>
        <w:fldChar w:fldCharType="separate"/>
      </w:r>
      <w:r>
        <w:rPr>
          <w:rStyle w:val="13"/>
          <w:color w:val="0563C1"/>
        </w:rPr>
        <w:t>[223, 344]. 【案例分享】简历是“美化”，还是“造假”？_手机网易网  [2025-03-12]</w:t>
      </w:r>
      <w:r>
        <w:rPr>
          <w:rStyle w:val="13"/>
          <w:color w:val="0563C1"/>
        </w:rPr>
        <w:fldChar w:fldCharType="end"/>
      </w:r>
    </w:p>
    <w:p w14:paraId="0263B937">
      <w:pPr>
        <w:spacing w:after="200" w:line="400" w:lineRule="atLeast"/>
      </w:pPr>
      <w:r>
        <w:fldChar w:fldCharType="begin"/>
      </w:r>
      <w:r>
        <w:instrText xml:space="preserve"> HYPERLINK "" \h </w:instrText>
      </w:r>
      <w:r>
        <w:fldChar w:fldCharType="separate"/>
      </w:r>
      <w:r>
        <w:rPr>
          <w:rStyle w:val="13"/>
          <w:color w:val="0563C1"/>
        </w:rPr>
        <w:t>[225]. 从“监督员”转向“护航员” 陶阳</w:t>
      </w:r>
      <w:r>
        <w:rPr>
          <w:rStyle w:val="13"/>
          <w:color w:val="0563C1"/>
        </w:rPr>
        <w:fldChar w:fldCharType="end"/>
      </w:r>
    </w:p>
    <w:p w14:paraId="48F9D32B">
      <w:pPr>
        <w:spacing w:after="200" w:line="400" w:lineRule="atLeast"/>
      </w:pPr>
      <w:r>
        <w:fldChar w:fldCharType="begin"/>
      </w:r>
      <w:r>
        <w:instrText xml:space="preserve"> HYPERLINK "" \h </w:instrText>
      </w:r>
      <w:r>
        <w:fldChar w:fldCharType="separate"/>
      </w:r>
      <w:r>
        <w:rPr>
          <w:rStyle w:val="13"/>
          <w:color w:val="0563C1"/>
        </w:rPr>
        <w:t>[226]. 非银金融行业动态：美联储降息开启宏观宽松环境，非银有望迎来向上拐点 吴马涵旭等</w:t>
      </w:r>
      <w:r>
        <w:rPr>
          <w:rStyle w:val="13"/>
          <w:color w:val="0563C1"/>
        </w:rPr>
        <w:fldChar w:fldCharType="end"/>
      </w:r>
    </w:p>
    <w:p w14:paraId="09E047AB">
      <w:pPr>
        <w:spacing w:after="200" w:line="400" w:lineRule="atLeast"/>
      </w:pPr>
      <w:r>
        <w:fldChar w:fldCharType="begin"/>
      </w:r>
      <w:r>
        <w:instrText xml:space="preserve"> HYPERLINK "https://www.sohu.com/a/865307459_122066676" \h </w:instrText>
      </w:r>
      <w:r>
        <w:fldChar w:fldCharType="separate"/>
      </w:r>
      <w:r>
        <w:rPr>
          <w:rStyle w:val="13"/>
          <w:color w:val="0563C1"/>
        </w:rPr>
        <w:t>[227]. 智能网联汽车宣传新规出炉：如何避免虚假与夸大？ 搜狐公众平台作者 [2025-02-28]</w:t>
      </w:r>
      <w:r>
        <w:rPr>
          <w:rStyle w:val="13"/>
          <w:color w:val="0563C1"/>
        </w:rPr>
        <w:fldChar w:fldCharType="end"/>
      </w:r>
    </w:p>
    <w:p w14:paraId="6676551C">
      <w:pPr>
        <w:spacing w:after="200" w:line="400" w:lineRule="atLeast"/>
      </w:pPr>
      <w:r>
        <w:fldChar w:fldCharType="begin"/>
      </w:r>
      <w:r>
        <w:instrText xml:space="preserve"> HYPERLINK "https://www.sohu.com/a/935479942_122513411" \h </w:instrText>
      </w:r>
      <w:r>
        <w:fldChar w:fldCharType="separate"/>
      </w:r>
      <w:r>
        <w:rPr>
          <w:rStyle w:val="13"/>
          <w:color w:val="0563C1"/>
        </w:rPr>
        <w:t>[233]. 一、海归应届生的求职痛点：不是不够优秀，是没找对“翻译”方式  [2025-09-16]</w:t>
      </w:r>
      <w:r>
        <w:rPr>
          <w:rStyle w:val="13"/>
          <w:color w:val="0563C1"/>
        </w:rPr>
        <w:fldChar w:fldCharType="end"/>
      </w:r>
    </w:p>
    <w:p w14:paraId="20ADE564">
      <w:pPr>
        <w:spacing w:after="200" w:line="400" w:lineRule="atLeast"/>
      </w:pPr>
      <w:r>
        <w:fldChar w:fldCharType="begin"/>
      </w:r>
      <w:r>
        <w:instrText xml:space="preserve"> HYPERLINK "http://www.woshipm.com/zhichang/585371.html" \h </w:instrText>
      </w:r>
      <w:r>
        <w:fldChar w:fldCharType="separate"/>
      </w:r>
      <w:r>
        <w:rPr>
          <w:rStyle w:val="13"/>
          <w:color w:val="0563C1"/>
        </w:rPr>
        <w:t>[234, 335]. 从零开始学运营，10年经验运营总监亲授，2天线下集训+1年在线学习，做个有竞争力的运营人 笔者 [2017-02-16]</w:t>
      </w:r>
      <w:r>
        <w:rPr>
          <w:rStyle w:val="13"/>
          <w:color w:val="0563C1"/>
        </w:rPr>
        <w:fldChar w:fldCharType="end"/>
      </w:r>
    </w:p>
    <w:p w14:paraId="76E9955C">
      <w:pPr>
        <w:spacing w:after="200" w:line="400" w:lineRule="atLeast"/>
      </w:pPr>
      <w:r>
        <w:fldChar w:fldCharType="begin"/>
      </w:r>
      <w:r>
        <w:instrText xml:space="preserve"> HYPERLINK "https://tools.eq4c.com/wp-content/uploads/2025/12/30-ai-prompts-for-resume-optimization-and-job-applications-ready-to-use-templates-compressed.pdf" \h </w:instrText>
      </w:r>
      <w:r>
        <w:fldChar w:fldCharType="separate"/>
      </w:r>
      <w:r>
        <w:rPr>
          <w:rStyle w:val="13"/>
          <w:color w:val="0563C1"/>
        </w:rPr>
        <w:t>[235, 236]. 30 AI Prompts for Resume Optimization and Job Applications</w:t>
      </w:r>
      <w:r>
        <w:rPr>
          <w:rStyle w:val="13"/>
          <w:color w:val="0563C1"/>
        </w:rPr>
        <w:fldChar w:fldCharType="end"/>
      </w:r>
    </w:p>
    <w:p w14:paraId="32785C01">
      <w:pPr>
        <w:spacing w:after="200" w:line="400" w:lineRule="atLeast"/>
      </w:pPr>
      <w:r>
        <w:fldChar w:fldCharType="begin"/>
      </w:r>
      <w:r>
        <w:instrText xml:space="preserve"> HYPERLINK "https://post.smzdm.com/p/a349r8r7/" \h </w:instrText>
      </w:r>
      <w:r>
        <w:fldChar w:fldCharType="separate"/>
      </w:r>
      <w:r>
        <w:rPr>
          <w:rStyle w:val="13"/>
          <w:color w:val="0563C1"/>
        </w:rPr>
        <w:t>[237]. 中国“执行派”AI破圈：Manus如何用多智能体改写效率革命？  [2025-03-07]</w:t>
      </w:r>
      <w:r>
        <w:rPr>
          <w:rStyle w:val="13"/>
          <w:color w:val="0563C1"/>
        </w:rPr>
        <w:fldChar w:fldCharType="end"/>
      </w:r>
    </w:p>
    <w:p w14:paraId="121BDE6B">
      <w:pPr>
        <w:spacing w:after="200" w:line="400" w:lineRule="atLeast"/>
      </w:pPr>
      <w:r>
        <w:fldChar w:fldCharType="begin"/>
      </w:r>
      <w:r>
        <w:instrText xml:space="preserve"> HYPERLINK "https://www.sohu.com/a/163288986_114819" \h </w:instrText>
      </w:r>
      <w:r>
        <w:fldChar w:fldCharType="separate"/>
      </w:r>
      <w:r>
        <w:rPr>
          <w:rStyle w:val="13"/>
          <w:color w:val="0563C1"/>
        </w:rPr>
        <w:t>[239]. 产品上线之后不能一成不变，持续改进，迭代优化以提供更为优质的用户体验。 綦芳艺 [2017-08-09]</w:t>
      </w:r>
      <w:r>
        <w:rPr>
          <w:rStyle w:val="13"/>
          <w:color w:val="0563C1"/>
        </w:rPr>
        <w:fldChar w:fldCharType="end"/>
      </w:r>
    </w:p>
    <w:p w14:paraId="000C6299">
      <w:pPr>
        <w:spacing w:after="200" w:line="400" w:lineRule="atLeast"/>
      </w:pPr>
      <w:r>
        <w:fldChar w:fldCharType="begin"/>
      </w:r>
      <w:r>
        <w:instrText xml:space="preserve"> HYPERLINK "https://www.163.com/dy/article/F5E647520518W9EB.html" \h </w:instrText>
      </w:r>
      <w:r>
        <w:fldChar w:fldCharType="separate"/>
      </w:r>
      <w:r>
        <w:rPr>
          <w:rStyle w:val="13"/>
          <w:color w:val="0563C1"/>
        </w:rPr>
        <w:t>[240, 245, 247]. 简历是对你的能力、教育和经历的一份简要信息概述 李柘远 [2020-03-22]</w:t>
      </w:r>
      <w:r>
        <w:rPr>
          <w:rStyle w:val="13"/>
          <w:color w:val="0563C1"/>
        </w:rPr>
        <w:fldChar w:fldCharType="end"/>
      </w:r>
    </w:p>
    <w:p w14:paraId="3A8402DF">
      <w:pPr>
        <w:spacing w:after="200" w:line="400" w:lineRule="atLeast"/>
      </w:pPr>
      <w:r>
        <w:fldChar w:fldCharType="begin"/>
      </w:r>
      <w:r>
        <w:instrText xml:space="preserve"> HYPERLINK "https://oss.smhs.gwu.edu/sites/g/files/zaskib231/files/2021-12/OSS%20Resume%20Guide_0.pdf" \h </w:instrText>
      </w:r>
      <w:r>
        <w:fldChar w:fldCharType="separate"/>
      </w:r>
      <w:r>
        <w:rPr>
          <w:rStyle w:val="13"/>
          <w:color w:val="0563C1"/>
        </w:rPr>
        <w:t>[241, 246]. A Quick Guide to Resume Writing The George Washington University</w:t>
      </w:r>
      <w:r>
        <w:rPr>
          <w:rStyle w:val="13"/>
          <w:color w:val="0563C1"/>
        </w:rPr>
        <w:fldChar w:fldCharType="end"/>
      </w:r>
    </w:p>
    <w:p w14:paraId="18A495CC">
      <w:pPr>
        <w:spacing w:after="200" w:line="400" w:lineRule="atLeast"/>
      </w:pPr>
      <w:r>
        <w:fldChar w:fldCharType="begin"/>
      </w:r>
      <w:r>
        <w:instrText xml:space="preserve"> HYPERLINK "" \h </w:instrText>
      </w:r>
      <w:r>
        <w:fldChar w:fldCharType="separate"/>
      </w:r>
      <w:r>
        <w:rPr>
          <w:rStyle w:val="13"/>
          <w:color w:val="0563C1"/>
        </w:rPr>
        <w:t>[243]. 老喻的「人生算法」 老喻</w:t>
      </w:r>
      <w:r>
        <w:rPr>
          <w:rStyle w:val="13"/>
          <w:color w:val="0563C1"/>
        </w:rPr>
        <w:fldChar w:fldCharType="end"/>
      </w:r>
    </w:p>
    <w:p w14:paraId="1190423E">
      <w:pPr>
        <w:spacing w:after="200" w:line="400" w:lineRule="atLeast"/>
      </w:pPr>
      <w:r>
        <w:fldChar w:fldCharType="begin"/>
      </w:r>
      <w:r>
        <w:instrText xml:space="preserve"> HYPERLINK "https://www.100chui.com/article/485151.html" \h </w:instrText>
      </w:r>
      <w:r>
        <w:fldChar w:fldCharType="separate"/>
      </w:r>
      <w:r>
        <w:rPr>
          <w:rStyle w:val="13"/>
          <w:color w:val="0563C1"/>
        </w:rPr>
        <w:t>[248, 254]. 量化工作成果： 范例："优化财务模型提升预测准确度15% 数据支撑：据调研显示，含量化成果的简历获面试概率提升40% 文/锤子简历 [2025-06-21]</w:t>
      </w:r>
      <w:r>
        <w:rPr>
          <w:rStyle w:val="13"/>
          <w:color w:val="0563C1"/>
        </w:rPr>
        <w:fldChar w:fldCharType="end"/>
      </w:r>
    </w:p>
    <w:p w14:paraId="13BCBD55">
      <w:pPr>
        <w:spacing w:after="200" w:line="400" w:lineRule="atLeast"/>
      </w:pPr>
      <w:r>
        <w:fldChar w:fldCharType="begin"/>
      </w:r>
      <w:r>
        <w:instrText xml:space="preserve"> HYPERLINK "https://math.nyu.edu/media/mathfin/class/2023/resume_book_2023.pdf" \h </w:instrText>
      </w:r>
      <w:r>
        <w:fldChar w:fldCharType="separate"/>
      </w:r>
      <w:r>
        <w:rPr>
          <w:rStyle w:val="13"/>
          <w:color w:val="0563C1"/>
        </w:rPr>
        <w:t>[250]. 简历书 纽约大学 库朗数学科学研究所</w:t>
      </w:r>
      <w:r>
        <w:rPr>
          <w:rStyle w:val="13"/>
          <w:color w:val="0563C1"/>
        </w:rPr>
        <w:fldChar w:fldCharType="end"/>
      </w:r>
    </w:p>
    <w:p w14:paraId="2A1D2430">
      <w:pPr>
        <w:spacing w:after="200" w:line="400" w:lineRule="atLeast"/>
      </w:pPr>
      <w:r>
        <w:fldChar w:fldCharType="begin"/>
      </w:r>
      <w:r>
        <w:instrText xml:space="preserve"> HYPERLINK "https://www.zhihu.com/tardis/bd/art/664068879" \h </w:instrText>
      </w:r>
      <w:r>
        <w:fldChar w:fldCharType="separate"/>
      </w:r>
      <w:r>
        <w:rPr>
          <w:rStyle w:val="13"/>
          <w:color w:val="0563C1"/>
        </w:rPr>
        <w:t>[251]. 本人之前是平平无奇的销售一枚，每个月的工资波动非常大，本来生活压力就大，在繁忙而又单调的金融销售行业里摸爬滚打了多年，我深感自己的职业生涯像是陷入了一个无法自拔的泥潭，精神压力很大。  [2023-10-30]</w:t>
      </w:r>
      <w:r>
        <w:rPr>
          <w:rStyle w:val="13"/>
          <w:color w:val="0563C1"/>
        </w:rPr>
        <w:fldChar w:fldCharType="end"/>
      </w:r>
    </w:p>
    <w:p w14:paraId="337A1FE3">
      <w:pPr>
        <w:spacing w:after="200" w:line="400" w:lineRule="atLeast"/>
      </w:pPr>
      <w:r>
        <w:fldChar w:fldCharType="begin"/>
      </w:r>
      <w:r>
        <w:instrText xml:space="preserve"> HYPERLINK "https://www.bilibili.com/read/cv17252726/" \h </w:instrText>
      </w:r>
      <w:r>
        <w:fldChar w:fldCharType="separate"/>
      </w:r>
      <w:r>
        <w:rPr>
          <w:rStyle w:val="13"/>
          <w:color w:val="0563C1"/>
        </w:rPr>
        <w:t>[252, 258]. 指南者背景提升学员经济转金融/金工，是这样弥补金融知识的  [2022-06-14]</w:t>
      </w:r>
      <w:r>
        <w:rPr>
          <w:rStyle w:val="13"/>
          <w:color w:val="0563C1"/>
        </w:rPr>
        <w:fldChar w:fldCharType="end"/>
      </w:r>
    </w:p>
    <w:p w14:paraId="6D2D7F4B">
      <w:pPr>
        <w:spacing w:after="200" w:line="400" w:lineRule="atLeast"/>
      </w:pPr>
      <w:r>
        <w:fldChar w:fldCharType="begin"/>
      </w:r>
      <w:r>
        <w:instrText xml:space="preserve"> HYPERLINK "https://blog.csdn.net/m0_57836225/article/details/150302694" \h </w:instrText>
      </w:r>
      <w:r>
        <w:fldChar w:fldCharType="separate"/>
      </w:r>
      <w:r>
        <w:rPr>
          <w:rStyle w:val="13"/>
          <w:color w:val="0563C1"/>
        </w:rPr>
        <w:t>[253]. 从大数据老兵到量化掌舵人：米切尔的实战故事 米切尔 [2025-08-12]</w:t>
      </w:r>
      <w:r>
        <w:rPr>
          <w:rStyle w:val="13"/>
          <w:color w:val="0563C1"/>
        </w:rPr>
        <w:fldChar w:fldCharType="end"/>
      </w:r>
    </w:p>
    <w:p w14:paraId="3211683F">
      <w:pPr>
        <w:spacing w:after="200" w:line="400" w:lineRule="atLeast"/>
      </w:pPr>
      <w:r>
        <w:fldChar w:fldCharType="begin"/>
      </w:r>
      <w:r>
        <w:instrText xml:space="preserve"> HYPERLINK "https://www.resumemakeroffer.com/blog/post/89882" \h </w:instrText>
      </w:r>
      <w:r>
        <w:fldChar w:fldCharType="separate"/>
      </w:r>
      <w:r>
        <w:rPr>
          <w:rStyle w:val="13"/>
          <w:color w:val="0563C1"/>
        </w:rPr>
        <w:t>[255]. 前言：银行与证券求职的竞争格局与简历价值 作者未明确 [2025-10-11]</w:t>
      </w:r>
      <w:r>
        <w:rPr>
          <w:rStyle w:val="13"/>
          <w:color w:val="0563C1"/>
        </w:rPr>
        <w:fldChar w:fldCharType="end"/>
      </w:r>
    </w:p>
    <w:p w14:paraId="7AA95339">
      <w:pPr>
        <w:spacing w:after="200" w:line="400" w:lineRule="atLeast"/>
      </w:pPr>
      <w:r>
        <w:fldChar w:fldCharType="begin"/>
      </w:r>
      <w:r>
        <w:instrText xml:space="preserve"> HYPERLINK "https://www.cnblogs.com/qihuoke2/p/19620015" \h </w:instrText>
      </w:r>
      <w:r>
        <w:fldChar w:fldCharType="separate"/>
      </w:r>
      <w:r>
        <w:rPr>
          <w:rStyle w:val="13"/>
          <w:color w:val="0563C1"/>
        </w:rPr>
        <w:t>[256]. 留学求职机构服务推荐：交付率+导师资质深度解析（必看指南） 未知 [2024-01-01]</w:t>
      </w:r>
      <w:r>
        <w:rPr>
          <w:rStyle w:val="13"/>
          <w:color w:val="0563C1"/>
        </w:rPr>
        <w:fldChar w:fldCharType="end"/>
      </w:r>
    </w:p>
    <w:p w14:paraId="357049A1">
      <w:pPr>
        <w:spacing w:after="200" w:line="400" w:lineRule="atLeast"/>
      </w:pPr>
      <w:r>
        <w:fldChar w:fldCharType="begin"/>
      </w:r>
      <w:r>
        <w:instrText xml:space="preserve"> HYPERLINK "https://www.sohu.com/a/120063976_465615" \h </w:instrText>
      </w:r>
      <w:r>
        <w:fldChar w:fldCharType="separate"/>
      </w:r>
      <w:r>
        <w:rPr>
          <w:rStyle w:val="13"/>
          <w:color w:val="0563C1"/>
        </w:rPr>
        <w:t>[259]. 量化派创始人周灏：数据改变金融 周灏 [2023-01-01]</w:t>
      </w:r>
      <w:r>
        <w:rPr>
          <w:rStyle w:val="13"/>
          <w:color w:val="0563C1"/>
        </w:rPr>
        <w:fldChar w:fldCharType="end"/>
      </w:r>
    </w:p>
    <w:p w14:paraId="41C83225">
      <w:pPr>
        <w:spacing w:after="200" w:line="400" w:lineRule="atLeast"/>
      </w:pPr>
      <w:r>
        <w:fldChar w:fldCharType="begin"/>
      </w:r>
      <w:r>
        <w:instrText xml:space="preserve"> HYPERLINK "https://paper.cnstock.com/images_new/3/2012-02/20/A7/20120220A7_pdf.pdf" \h </w:instrText>
      </w:r>
      <w:r>
        <w:fldChar w:fldCharType="separate"/>
      </w:r>
      <w:r>
        <w:rPr>
          <w:rStyle w:val="13"/>
          <w:color w:val="0563C1"/>
        </w:rPr>
        <w:t>[260]. 基金营销首次“触电” 微电影成就新思维 本报记者等</w:t>
      </w:r>
      <w:r>
        <w:rPr>
          <w:rStyle w:val="13"/>
          <w:color w:val="0563C1"/>
        </w:rPr>
        <w:fldChar w:fldCharType="end"/>
      </w:r>
    </w:p>
    <w:p w14:paraId="0A34C062">
      <w:pPr>
        <w:spacing w:after="200" w:line="400" w:lineRule="atLeast"/>
      </w:pPr>
      <w:r>
        <w:fldChar w:fldCharType="begin"/>
      </w:r>
      <w:r>
        <w:instrText xml:space="preserve"> HYPERLINK "https://static.jobscan.co/blog/uploads/New-Management-Simple-Resume-Template-V2.docx" \h </w:instrText>
      </w:r>
      <w:r>
        <w:fldChar w:fldCharType="separate"/>
      </w:r>
      <w:r>
        <w:rPr>
          <w:rStyle w:val="13"/>
          <w:color w:val="0563C1"/>
        </w:rPr>
        <w:t>[261, 297, 346, 349]. Optimize your resume to get more job interviews</w:t>
      </w:r>
      <w:r>
        <w:rPr>
          <w:rStyle w:val="13"/>
          <w:color w:val="0563C1"/>
        </w:rPr>
        <w:fldChar w:fldCharType="end"/>
      </w:r>
    </w:p>
    <w:p w14:paraId="4D62D9AD">
      <w:pPr>
        <w:spacing w:after="200" w:line="400" w:lineRule="atLeast"/>
      </w:pPr>
      <w:r>
        <w:fldChar w:fldCharType="begin"/>
      </w:r>
      <w:r>
        <w:instrText xml:space="preserve"> HYPERLINK "https://new.qq.com/rain/a/20240910A022CP00" \h </w:instrText>
      </w:r>
      <w:r>
        <w:fldChar w:fldCharType="separate"/>
      </w:r>
      <w:r>
        <w:rPr>
          <w:rStyle w:val="13"/>
          <w:color w:val="0563C1"/>
        </w:rPr>
        <w:t>[262, 273, 280]. 简历并不是越详细越好，过多的信息反而会淹没你的亮点。真正的高手级简历，往往是精准、简洁而有力的。  [2024-09-10]</w:t>
      </w:r>
      <w:r>
        <w:rPr>
          <w:rStyle w:val="13"/>
          <w:color w:val="0563C1"/>
        </w:rPr>
        <w:fldChar w:fldCharType="end"/>
      </w:r>
    </w:p>
    <w:p w14:paraId="0EA0C76E">
      <w:pPr>
        <w:spacing w:after="200" w:line="400" w:lineRule="atLeast"/>
      </w:pPr>
      <w:r>
        <w:fldChar w:fldCharType="begin"/>
      </w:r>
      <w:r>
        <w:instrText xml:space="preserve"> HYPERLINK "https://juejin.cn/post/7501878297899434023" \h </w:instrText>
      </w:r>
      <w:r>
        <w:fldChar w:fldCharType="separate"/>
      </w:r>
      <w:r>
        <w:rPr>
          <w:rStyle w:val="13"/>
          <w:color w:val="0563C1"/>
        </w:rPr>
        <w:t>[263]. 简历优化全攻略，这样写最吸睛  [2025-05-08]</w:t>
      </w:r>
      <w:r>
        <w:rPr>
          <w:rStyle w:val="13"/>
          <w:color w:val="0563C1"/>
        </w:rPr>
        <w:fldChar w:fldCharType="end"/>
      </w:r>
    </w:p>
    <w:p w14:paraId="0AB54097">
      <w:pPr>
        <w:spacing w:after="200" w:line="400" w:lineRule="atLeast"/>
      </w:pPr>
      <w:r>
        <w:fldChar w:fldCharType="begin"/>
      </w:r>
      <w:r>
        <w:instrText xml:space="preserve"> HYPERLINK "https://qn.uqudao.com/700e5db4c7ed7e72adeb4de5662dd8cc.docx" \h </w:instrText>
      </w:r>
      <w:r>
        <w:fldChar w:fldCharType="separate"/>
      </w:r>
      <w:r>
        <w:rPr>
          <w:rStyle w:val="13"/>
          <w:color w:val="0563C1"/>
        </w:rPr>
        <w:t>[264]. 优化师这样做，面试成功率提升80%！</w:t>
      </w:r>
      <w:r>
        <w:rPr>
          <w:rStyle w:val="13"/>
          <w:color w:val="0563C1"/>
        </w:rPr>
        <w:fldChar w:fldCharType="end"/>
      </w:r>
    </w:p>
    <w:p w14:paraId="3062A873">
      <w:pPr>
        <w:spacing w:after="200" w:line="400" w:lineRule="atLeast"/>
      </w:pPr>
      <w:r>
        <w:fldChar w:fldCharType="begin"/>
      </w:r>
      <w:r>
        <w:instrText xml:space="preserve"> HYPERLINK "https://static.jobscan.co/blog/uploads/Business-Manager-Cover-Letter-Example.docx" \h </w:instrText>
      </w:r>
      <w:r>
        <w:fldChar w:fldCharType="separate"/>
      </w:r>
      <w:r>
        <w:rPr>
          <w:rStyle w:val="13"/>
          <w:color w:val="0563C1"/>
        </w:rPr>
        <w:t>[265]. Optimize your cover letter to get more job interviews</w:t>
      </w:r>
      <w:r>
        <w:rPr>
          <w:rStyle w:val="13"/>
          <w:color w:val="0563C1"/>
        </w:rPr>
        <w:fldChar w:fldCharType="end"/>
      </w:r>
    </w:p>
    <w:p w14:paraId="0C3305E6">
      <w:pPr>
        <w:spacing w:after="200" w:line="400" w:lineRule="atLeast"/>
      </w:pPr>
      <w:r>
        <w:fldChar w:fldCharType="begin"/>
      </w:r>
      <w:r>
        <w:instrText xml:space="preserve"> HYPERLINK "https://ulm.edu/webguide/faculty/pdf/Elements-Of-An-Impressive-Resume.pdf" \h </w:instrText>
      </w:r>
      <w:r>
        <w:fldChar w:fldCharType="separate"/>
      </w:r>
      <w:r>
        <w:rPr>
          <w:rStyle w:val="13"/>
          <w:color w:val="0563C1"/>
        </w:rPr>
        <w:t>[266, 271]. This is the most impressive resume I’ve ever seen—based on my 20 years of hiring and interviewing Gary Burnison</w:t>
      </w:r>
      <w:r>
        <w:rPr>
          <w:rStyle w:val="13"/>
          <w:color w:val="0563C1"/>
        </w:rPr>
        <w:fldChar w:fldCharType="end"/>
      </w:r>
    </w:p>
    <w:p w14:paraId="62ABB8C0">
      <w:pPr>
        <w:spacing w:after="200" w:line="400" w:lineRule="atLeast"/>
      </w:pPr>
      <w:r>
        <w:fldChar w:fldCharType="begin"/>
      </w:r>
      <w:r>
        <w:instrText xml:space="preserve"> HYPERLINK "https://www.douyin.com/video/7156941677788138788" \h </w:instrText>
      </w:r>
      <w:r>
        <w:fldChar w:fldCharType="separate"/>
      </w:r>
      <w:r>
        <w:rPr>
          <w:rStyle w:val="13"/>
          <w:color w:val="0563C1"/>
        </w:rPr>
        <w:t>[267]. #简历 #简历优化 #求职 #找工作 #面试技巧  [2022-10-21]</w:t>
      </w:r>
      <w:r>
        <w:rPr>
          <w:rStyle w:val="13"/>
          <w:color w:val="0563C1"/>
        </w:rPr>
        <w:fldChar w:fldCharType="end"/>
      </w:r>
    </w:p>
    <w:p w14:paraId="2C0102A5">
      <w:pPr>
        <w:spacing w:after="200" w:line="400" w:lineRule="atLeast"/>
      </w:pPr>
      <w:r>
        <w:fldChar w:fldCharType="begin"/>
      </w:r>
      <w:r>
        <w:instrText xml:space="preserve"> HYPERLINK "https://xueqiu.com/3969163406/332804467" \h </w:instrText>
      </w:r>
      <w:r>
        <w:fldChar w:fldCharType="separate"/>
      </w:r>
      <w:r>
        <w:rPr>
          <w:rStyle w:val="13"/>
          <w:color w:val="0563C1"/>
        </w:rPr>
        <w:t>[269]. 会计准则合规性要求  [2025-04-24]</w:t>
      </w:r>
      <w:r>
        <w:rPr>
          <w:rStyle w:val="13"/>
          <w:color w:val="0563C1"/>
        </w:rPr>
        <w:fldChar w:fldCharType="end"/>
      </w:r>
    </w:p>
    <w:p w14:paraId="07AD2CEE">
      <w:pPr>
        <w:spacing w:after="200" w:line="400" w:lineRule="atLeast"/>
      </w:pPr>
      <w:r>
        <w:fldChar w:fldCharType="begin"/>
      </w:r>
      <w:r>
        <w:instrText xml:space="preserve"> HYPERLINK "http://www.zheng-di.com/news_view.asp?Id=65" \h </w:instrText>
      </w:r>
      <w:r>
        <w:fldChar w:fldCharType="separate"/>
      </w:r>
      <w:r>
        <w:rPr>
          <w:rStyle w:val="13"/>
          <w:color w:val="0563C1"/>
        </w:rPr>
        <w:t>[270]. 合规性要求  [2017-07-19]</w:t>
      </w:r>
      <w:r>
        <w:rPr>
          <w:rStyle w:val="13"/>
          <w:color w:val="0563C1"/>
        </w:rPr>
        <w:fldChar w:fldCharType="end"/>
      </w:r>
    </w:p>
    <w:p w14:paraId="53FC1709">
      <w:pPr>
        <w:spacing w:after="200" w:line="400" w:lineRule="atLeast"/>
      </w:pPr>
      <w:r>
        <w:fldChar w:fldCharType="begin"/>
      </w:r>
      <w:r>
        <w:instrText xml:space="preserve"> HYPERLINK "https://blog.csdn.net/PoliSeed/article/details/152605630" \h </w:instrText>
      </w:r>
      <w:r>
        <w:fldChar w:fldCharType="separate"/>
      </w:r>
      <w:r>
        <w:rPr>
          <w:rStyle w:val="13"/>
          <w:color w:val="0563C1"/>
        </w:rPr>
        <w:t>[278]. 程序员简历优化技巧2025  [2025-10-06]</w:t>
      </w:r>
      <w:r>
        <w:rPr>
          <w:rStyle w:val="13"/>
          <w:color w:val="0563C1"/>
        </w:rPr>
        <w:fldChar w:fldCharType="end"/>
      </w:r>
    </w:p>
    <w:p w14:paraId="081E678A">
      <w:pPr>
        <w:spacing w:after="200" w:line="400" w:lineRule="atLeast"/>
      </w:pPr>
      <w:r>
        <w:fldChar w:fldCharType="begin"/>
      </w:r>
      <w:r>
        <w:instrText xml:space="preserve"> HYPERLINK "https://k.sina.com.cn/article_5202984134_1361f3cc6019017npq.html" \h </w:instrText>
      </w:r>
      <w:r>
        <w:fldChar w:fldCharType="separate"/>
      </w:r>
      <w:r>
        <w:rPr>
          <w:rStyle w:val="13"/>
          <w:color w:val="0563C1"/>
        </w:rPr>
        <w:t>[281, 288]. 我投的简历，都石沉大海，应该又凉凉了  [2023-06-03]</w:t>
      </w:r>
      <w:r>
        <w:rPr>
          <w:rStyle w:val="13"/>
          <w:color w:val="0563C1"/>
        </w:rPr>
        <w:fldChar w:fldCharType="end"/>
      </w:r>
    </w:p>
    <w:p w14:paraId="5940A053">
      <w:pPr>
        <w:spacing w:after="200" w:line="400" w:lineRule="atLeast"/>
      </w:pPr>
      <w:r>
        <w:fldChar w:fldCharType="begin"/>
      </w:r>
      <w:r>
        <w:instrText xml:space="preserve"> HYPERLINK "https://www.wondercv.com/sample/jinrongzhuanyejianlifanli_xiez" \h </w:instrText>
      </w:r>
      <w:r>
        <w:fldChar w:fldCharType="separate"/>
      </w:r>
      <w:r>
        <w:rPr>
          <w:rStyle w:val="13"/>
          <w:color w:val="0563C1"/>
        </w:rPr>
        <w:t>[282, 338]. 金融专业简历范例与写作指南：开启财富之门  [2025-11-14]</w:t>
      </w:r>
      <w:r>
        <w:rPr>
          <w:rStyle w:val="13"/>
          <w:color w:val="0563C1"/>
        </w:rPr>
        <w:fldChar w:fldCharType="end"/>
      </w:r>
    </w:p>
    <w:p w14:paraId="4BF58695">
      <w:pPr>
        <w:spacing w:after="200" w:line="400" w:lineRule="atLeast"/>
      </w:pPr>
      <w:r>
        <w:fldChar w:fldCharType="begin"/>
      </w:r>
      <w:r>
        <w:instrText xml:space="preserve"> HYPERLINK "https://www.wondercv.com/jianlimoban/jinrong" \h </w:instrText>
      </w:r>
      <w:r>
        <w:fldChar w:fldCharType="separate"/>
      </w:r>
      <w:r>
        <w:rPr>
          <w:rStyle w:val="13"/>
          <w:color w:val="0563C1"/>
        </w:rPr>
        <w:t>[283, 290]. 金融行业精英简历，投行券商敲门砖  [2019-08-27]</w:t>
      </w:r>
      <w:r>
        <w:rPr>
          <w:rStyle w:val="13"/>
          <w:color w:val="0563C1"/>
        </w:rPr>
        <w:fldChar w:fldCharType="end"/>
      </w:r>
    </w:p>
    <w:p w14:paraId="53D19C1B">
      <w:pPr>
        <w:spacing w:after="200" w:line="400" w:lineRule="atLeast"/>
      </w:pPr>
      <w:r>
        <w:fldChar w:fldCharType="begin"/>
      </w:r>
      <w:r>
        <w:instrText xml:space="preserve"> HYPERLINK "https://cpdc.osa.cuhk.edu.hk/sites/cu_joblink/files/highlight_jobs_postings/files/WorldQuant%20JD%20202309.pdf" \h </w:instrText>
      </w:r>
      <w:r>
        <w:fldChar w:fldCharType="separate"/>
      </w:r>
      <w:r>
        <w:rPr>
          <w:rStyle w:val="13"/>
          <w:color w:val="0563C1"/>
        </w:rPr>
        <w:t>[284]. WorldQuant 2024 Quantitative Finance Campus Recruitment</w:t>
      </w:r>
      <w:r>
        <w:rPr>
          <w:rStyle w:val="13"/>
          <w:color w:val="0563C1"/>
        </w:rPr>
        <w:fldChar w:fldCharType="end"/>
      </w:r>
    </w:p>
    <w:p w14:paraId="663359ED">
      <w:pPr>
        <w:spacing w:after="200" w:line="400" w:lineRule="atLeast"/>
      </w:pPr>
      <w:r>
        <w:fldChar w:fldCharType="begin"/>
      </w:r>
      <w:r>
        <w:instrText xml:space="preserve"> HYPERLINK "" \h </w:instrText>
      </w:r>
      <w:r>
        <w:fldChar w:fldCharType="separate"/>
      </w:r>
      <w:r>
        <w:rPr>
          <w:rStyle w:val="13"/>
          <w:color w:val="0563C1"/>
        </w:rPr>
        <w:t>[285]. 老喻的「人生算法」 老喻</w:t>
      </w:r>
      <w:r>
        <w:rPr>
          <w:rStyle w:val="13"/>
          <w:color w:val="0563C1"/>
        </w:rPr>
        <w:fldChar w:fldCharType="end"/>
      </w:r>
    </w:p>
    <w:p w14:paraId="1FCB0363">
      <w:pPr>
        <w:spacing w:after="200" w:line="400" w:lineRule="atLeast"/>
      </w:pPr>
      <w:r>
        <w:fldChar w:fldCharType="begin"/>
      </w:r>
      <w:r>
        <w:instrText xml:space="preserve"> HYPERLINK "" \h </w:instrText>
      </w:r>
      <w:r>
        <w:fldChar w:fldCharType="separate"/>
      </w:r>
      <w:r>
        <w:rPr>
          <w:rStyle w:val="13"/>
          <w:color w:val="0563C1"/>
        </w:rPr>
        <w:t>[286]. 《云会客厅》风起港股 把握新机——对话汇添富基金吴振翔 吴振翔</w:t>
      </w:r>
      <w:r>
        <w:rPr>
          <w:rStyle w:val="13"/>
          <w:color w:val="0563C1"/>
        </w:rPr>
        <w:fldChar w:fldCharType="end"/>
      </w:r>
    </w:p>
    <w:p w14:paraId="3B622147">
      <w:pPr>
        <w:spacing w:after="200" w:line="400" w:lineRule="atLeast"/>
      </w:pPr>
      <w:r>
        <w:fldChar w:fldCharType="begin"/>
      </w:r>
      <w:r>
        <w:instrText xml:space="preserve"> HYPERLINK "https://www.wvu.edu/academics/careers/financial-quantitative-analysts" \h </w:instrText>
      </w:r>
      <w:r>
        <w:fldChar w:fldCharType="separate"/>
      </w:r>
      <w:r>
        <w:rPr>
          <w:rStyle w:val="13"/>
          <w:color w:val="0563C1"/>
        </w:rPr>
        <w:t>[287]. Example Career: Financial Quantitative Analysts  [2024-01-01]</w:t>
      </w:r>
      <w:r>
        <w:rPr>
          <w:rStyle w:val="13"/>
          <w:color w:val="0563C1"/>
        </w:rPr>
        <w:fldChar w:fldCharType="end"/>
      </w:r>
    </w:p>
    <w:p w14:paraId="129C18DF">
      <w:pPr>
        <w:spacing w:after="200" w:line="400" w:lineRule="atLeast"/>
      </w:pPr>
      <w:r>
        <w:fldChar w:fldCharType="begin"/>
      </w:r>
      <w:r>
        <w:instrText xml:space="preserve"> HYPERLINK "https://www.100chui.com/article/468820.html" \h </w:instrText>
      </w:r>
      <w:r>
        <w:fldChar w:fldCharType="separate"/>
      </w:r>
      <w:r>
        <w:rPr>
          <w:rStyle w:val="13"/>
          <w:color w:val="0563C1"/>
        </w:rPr>
        <w:t>[289]. 相关推荐  [2023-11-23]</w:t>
      </w:r>
      <w:r>
        <w:rPr>
          <w:rStyle w:val="13"/>
          <w:color w:val="0563C1"/>
        </w:rPr>
        <w:fldChar w:fldCharType="end"/>
      </w:r>
    </w:p>
    <w:p w14:paraId="0B7838D2">
      <w:pPr>
        <w:spacing w:after="200" w:line="400" w:lineRule="atLeast"/>
      </w:pPr>
      <w:r>
        <w:fldChar w:fldCharType="begin"/>
      </w:r>
      <w:r>
        <w:instrText xml:space="preserve"> HYPERLINK "https://static.jobscan.co/blog/uploads/Middle-Management-Cover-Letter-Example.docx" \h </w:instrText>
      </w:r>
      <w:r>
        <w:fldChar w:fldCharType="separate"/>
      </w:r>
      <w:r>
        <w:rPr>
          <w:rStyle w:val="13"/>
          <w:color w:val="0563C1"/>
        </w:rPr>
        <w:t>[291]. Optimize your cover letter to get more job interviews</w:t>
      </w:r>
      <w:r>
        <w:rPr>
          <w:rStyle w:val="13"/>
          <w:color w:val="0563C1"/>
        </w:rPr>
        <w:fldChar w:fldCharType="end"/>
      </w:r>
    </w:p>
    <w:p w14:paraId="50694E38">
      <w:pPr>
        <w:spacing w:after="200" w:line="400" w:lineRule="atLeast"/>
      </w:pPr>
      <w:r>
        <w:fldChar w:fldCharType="begin"/>
      </w:r>
      <w:r>
        <w:instrText xml:space="preserve"> HYPERLINK "https://cdn.uconnectlabs.com/wp-content/uploads/sites/543/2025/04/Careerly-Resume-Bullet-Examples.pdf" \h </w:instrText>
      </w:r>
      <w:r>
        <w:fldChar w:fldCharType="separate"/>
      </w:r>
      <w:r>
        <w:rPr>
          <w:rStyle w:val="13"/>
          <w:color w:val="0563C1"/>
        </w:rPr>
        <w:t>[292]. Careerly Training Document: Resume Bullet Point Examples</w:t>
      </w:r>
      <w:r>
        <w:rPr>
          <w:rStyle w:val="13"/>
          <w:color w:val="0563C1"/>
        </w:rPr>
        <w:fldChar w:fldCharType="end"/>
      </w:r>
    </w:p>
    <w:p w14:paraId="5702DB80">
      <w:pPr>
        <w:spacing w:after="200" w:line="400" w:lineRule="atLeast"/>
      </w:pPr>
      <w:r>
        <w:fldChar w:fldCharType="begin"/>
      </w:r>
      <w:r>
        <w:instrText xml:space="preserve"> HYPERLINK "https://m.sohu.com/a/742485928_121703999/?pvid=000115_3w_a&amp;scm=1101.topic%3A679975%3A110070.0.1.0&amp;spm=smpc.topic_229.block2_218_tI4wzp_1_fd.15.1703116800010DA5oXoZ_679975" \h </w:instrText>
      </w:r>
      <w:r>
        <w:fldChar w:fldCharType="separate"/>
      </w:r>
      <w:r>
        <w:rPr>
          <w:rStyle w:val="13"/>
          <w:color w:val="0563C1"/>
        </w:rPr>
        <w:t>[293, 296, 347]. 如何在简历中体现自身的管理及领导能力?  [2023-12-08]</w:t>
      </w:r>
      <w:r>
        <w:rPr>
          <w:rStyle w:val="13"/>
          <w:color w:val="0563C1"/>
        </w:rPr>
        <w:fldChar w:fldCharType="end"/>
      </w:r>
    </w:p>
    <w:p w14:paraId="277CFB7C">
      <w:pPr>
        <w:spacing w:after="200" w:line="400" w:lineRule="atLeast"/>
      </w:pPr>
      <w:r>
        <w:fldChar w:fldCharType="begin"/>
      </w:r>
      <w:r>
        <w:instrText xml:space="preserve"> HYPERLINK "https://bbs.gter.net/forum.php?mod=attachment&amp;aid=MTQ2OTk2fDcyMjkyMjljfDE3MDY3ODgzMTl8MHwxMTE3NTE1" \h </w:instrText>
      </w:r>
      <w:r>
        <w:fldChar w:fldCharType="separate"/>
      </w:r>
      <w:r>
        <w:rPr>
          <w:rStyle w:val="13"/>
          <w:color w:val="0563C1"/>
        </w:rPr>
        <w:t>[294, 307, 348]. 做更好的自己 Sonia Shi</w:t>
      </w:r>
      <w:r>
        <w:rPr>
          <w:rStyle w:val="13"/>
          <w:color w:val="0563C1"/>
        </w:rPr>
        <w:fldChar w:fldCharType="end"/>
      </w:r>
    </w:p>
    <w:p w14:paraId="3AB93377">
      <w:pPr>
        <w:spacing w:after="200" w:line="400" w:lineRule="atLeast"/>
      </w:pPr>
      <w:r>
        <w:fldChar w:fldCharType="begin"/>
      </w:r>
      <w:r>
        <w:instrText xml:space="preserve"> HYPERLINK "https://www.qmjianli.com/content/guide/3543" \h </w:instrText>
      </w:r>
      <w:r>
        <w:fldChar w:fldCharType="separate"/>
      </w:r>
      <w:r>
        <w:rPr>
          <w:rStyle w:val="13"/>
          <w:color w:val="0563C1"/>
        </w:rPr>
        <w:t>[295]. 如何在简历中展现领导力和管理能力  [2023-12-15]</w:t>
      </w:r>
      <w:r>
        <w:rPr>
          <w:rStyle w:val="13"/>
          <w:color w:val="0563C1"/>
        </w:rPr>
        <w:fldChar w:fldCharType="end"/>
      </w:r>
    </w:p>
    <w:p w14:paraId="6016DB17">
      <w:pPr>
        <w:spacing w:after="200" w:line="400" w:lineRule="atLeast"/>
      </w:pPr>
      <w:r>
        <w:fldChar w:fldCharType="begin"/>
      </w:r>
      <w:r>
        <w:instrText xml:space="preserve"> HYPERLINK "" \h </w:instrText>
      </w:r>
      <w:r>
        <w:fldChar w:fldCharType="separate"/>
      </w:r>
      <w:r>
        <w:rPr>
          <w:rStyle w:val="13"/>
          <w:color w:val="0563C1"/>
        </w:rPr>
        <w:t>[299, 301]. 一生的旅程 罗伯特·艾格等</w:t>
      </w:r>
      <w:r>
        <w:rPr>
          <w:rStyle w:val="13"/>
          <w:color w:val="0563C1"/>
        </w:rPr>
        <w:fldChar w:fldCharType="end"/>
      </w:r>
    </w:p>
    <w:p w14:paraId="4165267D">
      <w:pPr>
        <w:spacing w:after="200" w:line="400" w:lineRule="atLeast"/>
      </w:pPr>
      <w:r>
        <w:fldChar w:fldCharType="begin"/>
      </w:r>
      <w:r>
        <w:instrText xml:space="preserve"> HYPERLINK "" \h </w:instrText>
      </w:r>
      <w:r>
        <w:fldChar w:fldCharType="separate"/>
      </w:r>
      <w:r>
        <w:rPr>
          <w:rStyle w:val="13"/>
          <w:color w:val="0563C1"/>
        </w:rPr>
        <w:t>[300, 303]. 产品思维 梁宁</w:t>
      </w:r>
      <w:r>
        <w:rPr>
          <w:rStyle w:val="13"/>
          <w:color w:val="0563C1"/>
        </w:rPr>
        <w:fldChar w:fldCharType="end"/>
      </w:r>
    </w:p>
    <w:p w14:paraId="190731B9">
      <w:pPr>
        <w:spacing w:after="200" w:line="400" w:lineRule="atLeast"/>
      </w:pPr>
      <w:r>
        <w:fldChar w:fldCharType="begin"/>
      </w:r>
      <w:r>
        <w:instrText xml:space="preserve"> HYPERLINK "https://www.coru.ie/about-us/vacancies/higher-executive-officer-preliminary-proceedings-committee-manager/application-form-heo-ppc-manager.docx" \h </w:instrText>
      </w:r>
      <w:r>
        <w:fldChar w:fldCharType="separate"/>
      </w:r>
      <w:r>
        <w:rPr>
          <w:rStyle w:val="13"/>
          <w:color w:val="0563C1"/>
        </w:rPr>
        <w:t>[302]. Higher Executive Officer Preliminary Proceedings Manager – Legal &amp; Fitness to Practise Health and Social Care Professionals Council</w:t>
      </w:r>
      <w:r>
        <w:rPr>
          <w:rStyle w:val="13"/>
          <w:color w:val="0563C1"/>
        </w:rPr>
        <w:fldChar w:fldCharType="end"/>
      </w:r>
    </w:p>
    <w:p w14:paraId="1E64B25E">
      <w:pPr>
        <w:spacing w:after="200" w:line="400" w:lineRule="atLeast"/>
      </w:pPr>
      <w:r>
        <w:fldChar w:fldCharType="begin"/>
      </w:r>
      <w:r>
        <w:instrText xml:space="preserve"> HYPERLINK "" \h </w:instrText>
      </w:r>
      <w:r>
        <w:fldChar w:fldCharType="separate"/>
      </w:r>
      <w:r>
        <w:rPr>
          <w:rStyle w:val="13"/>
          <w:color w:val="0563C1"/>
        </w:rPr>
        <w:t>[304]. 全域土地综合整治与‘三大工程’暨城乡区域综合开发项目策划与投融资实务</w:t>
      </w:r>
      <w:r>
        <w:rPr>
          <w:rStyle w:val="13"/>
          <w:color w:val="0563C1"/>
        </w:rPr>
        <w:fldChar w:fldCharType="end"/>
      </w:r>
    </w:p>
    <w:p w14:paraId="74327421">
      <w:pPr>
        <w:spacing w:after="200" w:line="400" w:lineRule="atLeast"/>
      </w:pPr>
      <w:r>
        <w:fldChar w:fldCharType="begin"/>
      </w:r>
      <w:r>
        <w:instrText xml:space="preserve"> HYPERLINK "" \h </w:instrText>
      </w:r>
      <w:r>
        <w:fldChar w:fldCharType="separate"/>
      </w:r>
      <w:r>
        <w:rPr>
          <w:rStyle w:val="13"/>
          <w:color w:val="0563C1"/>
        </w:rPr>
        <w:t>[305, 306]. 中国银行信用卡提额方法七：线上场景深耕与合规分期提额技巧</w:t>
      </w:r>
      <w:r>
        <w:rPr>
          <w:rStyle w:val="13"/>
          <w:color w:val="0563C1"/>
        </w:rPr>
        <w:fldChar w:fldCharType="end"/>
      </w:r>
    </w:p>
    <w:p w14:paraId="57CB6F6E">
      <w:pPr>
        <w:spacing w:after="400" w:line="400" w:lineRule="atLeast"/>
      </w:pPr>
      <w:r>
        <w:rPr>
          <w:i/>
        </w:rPr>
        <w:t>以下来源未被直接引用</w:t>
      </w:r>
    </w:p>
    <w:p w14:paraId="77455E22">
      <w:pPr>
        <w:spacing w:after="200" w:line="400" w:lineRule="atLeast"/>
      </w:pPr>
      <w:r>
        <w:fldChar w:fldCharType="begin"/>
      </w:r>
      <w:r>
        <w:instrText xml:space="preserve"> HYPERLINK "" \h </w:instrText>
      </w:r>
      <w:r>
        <w:fldChar w:fldCharType="separate"/>
      </w:r>
      <w:r>
        <w:rPr>
          <w:rStyle w:val="13"/>
          <w:color w:val="0563C1"/>
        </w:rPr>
        <w:t>合同能源管理模式在某档案馆暖通空调系统的应用研究 王钢</w:t>
      </w:r>
      <w:r>
        <w:rPr>
          <w:rStyle w:val="13"/>
          <w:color w:val="0563C1"/>
        </w:rPr>
        <w:fldChar w:fldCharType="end"/>
      </w:r>
    </w:p>
    <w:p w14:paraId="09DA8EA5">
      <w:pPr>
        <w:spacing w:after="200" w:line="400" w:lineRule="atLeast"/>
      </w:pPr>
      <w:r>
        <w:fldChar w:fldCharType="begin"/>
      </w:r>
      <w:r>
        <w:instrText xml:space="preserve"> HYPERLINK "" \h </w:instrText>
      </w:r>
      <w:r>
        <w:fldChar w:fldCharType="separate"/>
      </w:r>
      <w:r>
        <w:rPr>
          <w:rStyle w:val="13"/>
          <w:color w:val="0563C1"/>
        </w:rPr>
        <w:t>打好指导组合拳，托起学生就业梦 陈天等</w:t>
      </w:r>
      <w:r>
        <w:rPr>
          <w:rStyle w:val="13"/>
          <w:color w:val="0563C1"/>
        </w:rPr>
        <w:fldChar w:fldCharType="end"/>
      </w:r>
    </w:p>
    <w:p w14:paraId="670556BE">
      <w:pPr>
        <w:spacing w:after="200" w:line="400" w:lineRule="atLeast"/>
      </w:pPr>
      <w:r>
        <w:fldChar w:fldCharType="begin"/>
      </w:r>
      <w:r>
        <w:instrText xml:space="preserve"> HYPERLINK "" \h </w:instrText>
      </w:r>
      <w:r>
        <w:fldChar w:fldCharType="separate"/>
      </w:r>
      <w:r>
        <w:rPr>
          <w:rStyle w:val="13"/>
          <w:color w:val="0563C1"/>
        </w:rPr>
        <w:t>2023技术人的百宝黑皮书 淘天集团</w:t>
      </w:r>
      <w:r>
        <w:rPr>
          <w:rStyle w:val="13"/>
          <w:color w:val="0563C1"/>
        </w:rPr>
        <w:fldChar w:fldCharType="end"/>
      </w:r>
    </w:p>
    <w:p w14:paraId="13900868">
      <w:pPr>
        <w:spacing w:after="200" w:line="400" w:lineRule="atLeast"/>
      </w:pPr>
      <w:r>
        <w:fldChar w:fldCharType="begin"/>
      </w:r>
      <w:r>
        <w:instrText xml:space="preserve"> HYPERLINK "" \h </w:instrText>
      </w:r>
      <w:r>
        <w:fldChar w:fldCharType="separate"/>
      </w:r>
      <w:r>
        <w:rPr>
          <w:rStyle w:val="13"/>
          <w:color w:val="0563C1"/>
        </w:rPr>
        <w:t>政协委员蒋胜男建议处罚加班严重企业：处罚机制、执行难点与政策路径研究 蒋胜男</w:t>
      </w:r>
      <w:r>
        <w:rPr>
          <w:rStyle w:val="13"/>
          <w:color w:val="0563C1"/>
        </w:rPr>
        <w:fldChar w:fldCharType="end"/>
      </w:r>
    </w:p>
    <w:p w14:paraId="02B437B8">
      <w:pPr>
        <w:spacing w:after="200" w:line="400" w:lineRule="atLeast"/>
      </w:pPr>
      <w:r>
        <w:fldChar w:fldCharType="begin"/>
      </w:r>
      <w:r>
        <w:instrText xml:space="preserve"> HYPERLINK "" \h </w:instrText>
      </w:r>
      <w:r>
        <w:fldChar w:fldCharType="separate"/>
      </w:r>
      <w:r>
        <w:rPr>
          <w:rStyle w:val="13"/>
          <w:color w:val="0563C1"/>
        </w:rPr>
        <w:t>香蜜湖国际科技创新中心作为国际科技合作网络集聚型创新载体的理论与实践 前海智库产融加速孵化体系课题组</w:t>
      </w:r>
      <w:r>
        <w:rPr>
          <w:rStyle w:val="13"/>
          <w:color w:val="0563C1"/>
        </w:rPr>
        <w:fldChar w:fldCharType="end"/>
      </w:r>
    </w:p>
    <w:p w14:paraId="1A244566">
      <w:pPr>
        <w:spacing w:after="200" w:line="400" w:lineRule="atLeast"/>
      </w:pPr>
      <w:r>
        <w:fldChar w:fldCharType="begin"/>
      </w:r>
      <w:r>
        <w:instrText xml:space="preserve"> HYPERLINK "https://www.jiandaoyun.com/nblog/317322/" \h </w:instrText>
      </w:r>
      <w:r>
        <w:fldChar w:fldCharType="separate"/>
      </w:r>
      <w:r>
        <w:rPr>
          <w:rStyle w:val="13"/>
          <w:color w:val="0563C1"/>
        </w:rPr>
        <w:t>人才招聘体系揭秘，如何挖掘潜力无限？聚焦人才招聘体系，挖掘潜力无限，你准备好了吗？  [2025-10-08]</w:t>
      </w:r>
      <w:r>
        <w:rPr>
          <w:rStyle w:val="13"/>
          <w:color w:val="0563C1"/>
        </w:rPr>
        <w:fldChar w:fldCharType="end"/>
      </w:r>
    </w:p>
    <w:p w14:paraId="673F1663">
      <w:pPr>
        <w:spacing w:after="200" w:line="400" w:lineRule="atLeast"/>
      </w:pPr>
      <w:r>
        <w:fldChar w:fldCharType="begin"/>
      </w:r>
      <w:r>
        <w:instrText xml:space="preserve"> HYPERLINK "https://blog.ihr360.com/p/326169/" \h </w:instrText>
      </w:r>
      <w:r>
        <w:fldChar w:fldCharType="separate"/>
      </w:r>
      <w:r>
        <w:rPr>
          <w:rStyle w:val="13"/>
          <w:color w:val="0563C1"/>
        </w:rPr>
        <w:t>招聘者发信息技巧详解，怎么礼貌有效地询问？  [2025-10-10]</w:t>
      </w:r>
      <w:r>
        <w:rPr>
          <w:rStyle w:val="13"/>
          <w:color w:val="0563C1"/>
        </w:rPr>
        <w:fldChar w:fldCharType="end"/>
      </w:r>
    </w:p>
    <w:p w14:paraId="0FCB7B4A">
      <w:pPr>
        <w:spacing w:after="200" w:line="400" w:lineRule="atLeast"/>
      </w:pPr>
      <w:r>
        <w:fldChar w:fldCharType="begin"/>
      </w:r>
      <w:r>
        <w:instrText xml:space="preserve"> HYPERLINK "https://blog.csdn.net/nmh231522/article/details/129560784" \h </w:instrText>
      </w:r>
      <w:r>
        <w:fldChar w:fldCharType="separate"/>
      </w:r>
      <w:r>
        <w:rPr>
          <w:rStyle w:val="13"/>
          <w:color w:val="0563C1"/>
        </w:rPr>
        <w:t>Simulink模块布局 | 优化可读性  [2023-12-11]</w:t>
      </w:r>
      <w:r>
        <w:rPr>
          <w:rStyle w:val="13"/>
          <w:color w:val="0563C1"/>
        </w:rPr>
        <w:fldChar w:fldCharType="end"/>
      </w:r>
    </w:p>
    <w:p w14:paraId="6C374A09">
      <w:pPr>
        <w:spacing w:after="200" w:line="400" w:lineRule="atLeast"/>
      </w:pPr>
      <w:r>
        <w:fldChar w:fldCharType="begin"/>
      </w:r>
      <w:r>
        <w:instrText xml:space="preserve"> HYPERLINK "" \h </w:instrText>
      </w:r>
      <w:r>
        <w:fldChar w:fldCharType="separate"/>
      </w:r>
      <w:r>
        <w:rPr>
          <w:rStyle w:val="13"/>
          <w:color w:val="0563C1"/>
        </w:rPr>
        <w:t>解开心中疑虑 坚定学农为农 ——涉农类学生就业心理帮扶案例 黄伟丽</w:t>
      </w:r>
      <w:r>
        <w:rPr>
          <w:rStyle w:val="13"/>
          <w:color w:val="0563C1"/>
        </w:rPr>
        <w:fldChar w:fldCharType="end"/>
      </w:r>
    </w:p>
    <w:p w14:paraId="47C168D4">
      <w:pPr>
        <w:spacing w:after="200" w:line="400" w:lineRule="atLeast"/>
      </w:pPr>
      <w:r>
        <w:fldChar w:fldCharType="begin"/>
      </w:r>
      <w:r>
        <w:instrText xml:space="preserve"> HYPERLINK "https://lakegrovejobseekers.org/assets/uploads/documents/AI-Prompts-for-Resumes-Customized-Resumes.pdf" \h </w:instrText>
      </w:r>
      <w:r>
        <w:fldChar w:fldCharType="separate"/>
      </w:r>
      <w:r>
        <w:rPr>
          <w:rStyle w:val="13"/>
          <w:color w:val="0563C1"/>
        </w:rPr>
        <w:t>Prompt Toolkit: Customize Resumes for Applications Lake Grove Job Seekers</w:t>
      </w:r>
      <w:r>
        <w:rPr>
          <w:rStyle w:val="13"/>
          <w:color w:val="0563C1"/>
        </w:rPr>
        <w:fldChar w:fldCharType="end"/>
      </w:r>
    </w:p>
    <w:p w14:paraId="5EEC95D5">
      <w:pPr>
        <w:spacing w:after="200" w:line="400" w:lineRule="atLeast"/>
      </w:pPr>
      <w:r>
        <w:fldChar w:fldCharType="begin"/>
      </w:r>
      <w:r>
        <w:instrText xml:space="preserve"> HYPERLINK "" \h </w:instrText>
      </w:r>
      <w:r>
        <w:fldChar w:fldCharType="separate"/>
      </w:r>
      <w:r>
        <w:rPr>
          <w:rStyle w:val="13"/>
          <w:color w:val="0563C1"/>
        </w:rPr>
        <w:t>内刊 总包のラ 2024.06 总包生态圈出版</w:t>
      </w:r>
      <w:r>
        <w:rPr>
          <w:rStyle w:val="13"/>
          <w:color w:val="0563C1"/>
        </w:rPr>
        <w:fldChar w:fldCharType="end"/>
      </w:r>
    </w:p>
    <w:p w14:paraId="456C49B0">
      <w:pPr>
        <w:spacing w:after="200" w:line="400" w:lineRule="atLeast"/>
      </w:pPr>
      <w:r>
        <w:fldChar w:fldCharType="begin"/>
      </w:r>
      <w:r>
        <w:instrText xml:space="preserve"> HYPERLINK "" \h </w:instrText>
      </w:r>
      <w:r>
        <w:fldChar w:fldCharType="separate"/>
      </w:r>
      <w:r>
        <w:rPr>
          <w:rStyle w:val="13"/>
          <w:color w:val="0563C1"/>
        </w:rPr>
        <w:t>【辅导员梦工厂】NO.255——如何用好具体事例增强引导的说服力 萌哥有话说</w:t>
      </w:r>
      <w:r>
        <w:rPr>
          <w:rStyle w:val="13"/>
          <w:color w:val="0563C1"/>
        </w:rPr>
        <w:fldChar w:fldCharType="end"/>
      </w:r>
    </w:p>
    <w:p w14:paraId="061DB2D5">
      <w:pPr>
        <w:spacing w:after="200" w:line="400" w:lineRule="atLeast"/>
      </w:pPr>
      <w:r>
        <w:fldChar w:fldCharType="begin"/>
      </w:r>
      <w:r>
        <w:instrText xml:space="preserve"> HYPERLINK "" \h </w:instrText>
      </w:r>
      <w:r>
        <w:fldChar w:fldCharType="separate"/>
      </w:r>
      <w:r>
        <w:rPr>
          <w:rStyle w:val="13"/>
          <w:color w:val="0563C1"/>
        </w:rPr>
        <w:t>2025年公共管理学研究发展报告 中国社会科学杂志社马克思主义理论编辑部</w:t>
      </w:r>
      <w:r>
        <w:rPr>
          <w:rStyle w:val="13"/>
          <w:color w:val="0563C1"/>
        </w:rPr>
        <w:fldChar w:fldCharType="end"/>
      </w:r>
    </w:p>
    <w:p w14:paraId="522CA368">
      <w:pPr>
        <w:spacing w:after="200" w:line="400" w:lineRule="atLeast"/>
      </w:pPr>
      <w:r>
        <w:fldChar w:fldCharType="begin"/>
      </w:r>
      <w:r>
        <w:instrText xml:space="preserve"> HYPERLINK "https://webapi.scgzzyxy.com/upload/files/2024330/638473956649721819.pdf" \h </w:instrText>
      </w:r>
      <w:r>
        <w:fldChar w:fldCharType="separate"/>
      </w:r>
      <w:r>
        <w:rPr>
          <w:rStyle w:val="13"/>
          <w:color w:val="0563C1"/>
        </w:rPr>
        <w:t>简历的撰写技巧 甘孜职业学院</w:t>
      </w:r>
      <w:r>
        <w:rPr>
          <w:rStyle w:val="13"/>
          <w:color w:val="0563C1"/>
        </w:rPr>
        <w:fldChar w:fldCharType="end"/>
      </w:r>
    </w:p>
    <w:p w14:paraId="63E828D0">
      <w:pPr>
        <w:spacing w:after="200" w:line="400" w:lineRule="atLeast"/>
      </w:pPr>
      <w:r>
        <w:fldChar w:fldCharType="begin"/>
      </w:r>
      <w:r>
        <w:instrText xml:space="preserve"> HYPERLINK "http://www.iepgateway.weebly.com/uploads/2/5/6/9/25691437/write_specifically_and_concretely.pdf" \h </w:instrText>
      </w:r>
      <w:r>
        <w:fldChar w:fldCharType="separate"/>
      </w:r>
      <w:r>
        <w:rPr>
          <w:rStyle w:val="13"/>
          <w:color w:val="0563C1"/>
        </w:rPr>
        <w:t>Write Specifically and Concretely</w:t>
      </w:r>
      <w:r>
        <w:rPr>
          <w:rStyle w:val="13"/>
          <w:color w:val="0563C1"/>
        </w:rPr>
        <w:fldChar w:fldCharType="end"/>
      </w:r>
    </w:p>
    <w:p w14:paraId="6FBA4BE8">
      <w:pPr>
        <w:spacing w:after="200" w:line="400" w:lineRule="atLeast"/>
      </w:pPr>
      <w:r>
        <w:fldChar w:fldCharType="begin"/>
      </w:r>
      <w:r>
        <w:instrText xml:space="preserve"> HYPERLINK "https://www.sutd.edu.sg/wp-content/uploads/2024/11/SUTD-Career-Guide-2024.pdf" \h </w:instrText>
      </w:r>
      <w:r>
        <w:fldChar w:fldCharType="separate"/>
      </w:r>
      <w:r>
        <w:rPr>
          <w:rStyle w:val="13"/>
          <w:color w:val="0563C1"/>
        </w:rPr>
        <w:t>Design Your Future: SUTD Career Guide 2024 Singapore University of Technology and Design</w:t>
      </w:r>
      <w:r>
        <w:rPr>
          <w:rStyle w:val="13"/>
          <w:color w:val="0563C1"/>
        </w:rPr>
        <w:fldChar w:fldCharType="end"/>
      </w:r>
    </w:p>
    <w:p w14:paraId="488347C0">
      <w:pPr>
        <w:spacing w:after="200" w:line="400" w:lineRule="atLeast"/>
      </w:pPr>
      <w:r>
        <w:fldChar w:fldCharType="begin"/>
      </w:r>
      <w:r>
        <w:instrText xml:space="preserve"> HYPERLINK "https://www.wondercv.com/blog/g3CdsJJF.html" \h </w:instrText>
      </w:r>
      <w:r>
        <w:fldChar w:fldCharType="separate"/>
      </w:r>
      <w:r>
        <w:rPr>
          <w:rStyle w:val="13"/>
          <w:color w:val="0563C1"/>
        </w:rPr>
        <w:t>如何将‘平平无奇’的实习经历转化为简历上的‘吸睛点’  [2025-08-22]</w:t>
      </w:r>
      <w:r>
        <w:rPr>
          <w:rStyle w:val="13"/>
          <w:color w:val="0563C1"/>
        </w:rPr>
        <w:fldChar w:fldCharType="end"/>
      </w:r>
    </w:p>
    <w:p w14:paraId="6C30052D">
      <w:pPr>
        <w:spacing w:after="200" w:line="400" w:lineRule="atLeast"/>
      </w:pPr>
      <w:r>
        <w:fldChar w:fldCharType="begin"/>
      </w:r>
      <w:r>
        <w:instrText xml:space="preserve"> HYPERLINK "" \h </w:instrText>
      </w:r>
      <w:r>
        <w:fldChar w:fldCharType="separate"/>
      </w:r>
      <w:r>
        <w:rPr>
          <w:rStyle w:val="13"/>
          <w:color w:val="0563C1"/>
        </w:rPr>
        <w:t>《皇帝的新装》创意教学 杨凝芳等</w:t>
      </w:r>
      <w:r>
        <w:rPr>
          <w:rStyle w:val="13"/>
          <w:color w:val="0563C1"/>
        </w:rPr>
        <w:fldChar w:fldCharType="end"/>
      </w:r>
    </w:p>
    <w:p w14:paraId="5DD7BFFA">
      <w:pPr>
        <w:spacing w:after="200" w:line="400" w:lineRule="atLeast"/>
      </w:pPr>
      <w:r>
        <w:fldChar w:fldCharType="begin"/>
      </w:r>
      <w:r>
        <w:instrText xml:space="preserve"> HYPERLINK "" \h </w:instrText>
      </w:r>
      <w:r>
        <w:fldChar w:fldCharType="separate"/>
      </w:r>
      <w:r>
        <w:rPr>
          <w:rStyle w:val="13"/>
          <w:color w:val="0563C1"/>
        </w:rPr>
        <w:t>肝胆胰外科学（第4版） Leslie H. Blumgart et al</w:t>
      </w:r>
      <w:r>
        <w:rPr>
          <w:rStyle w:val="13"/>
          <w:color w:val="0563C1"/>
        </w:rPr>
        <w:fldChar w:fldCharType="end"/>
      </w:r>
    </w:p>
    <w:p w14:paraId="4B44DCCF">
      <w:pPr>
        <w:spacing w:after="200" w:line="400" w:lineRule="atLeast"/>
      </w:pPr>
      <w:r>
        <w:fldChar w:fldCharType="begin"/>
      </w:r>
      <w:r>
        <w:instrText xml:space="preserve"> HYPERLINK "" \h </w:instrText>
      </w:r>
      <w:r>
        <w:fldChar w:fldCharType="separate"/>
      </w:r>
      <w:r>
        <w:rPr>
          <w:rStyle w:val="13"/>
          <w:color w:val="0563C1"/>
        </w:rPr>
        <w:t>综合型项目EPC总承包模式的探究与思考 丘旭源等</w:t>
      </w:r>
      <w:r>
        <w:rPr>
          <w:rStyle w:val="13"/>
          <w:color w:val="0563C1"/>
        </w:rPr>
        <w:fldChar w:fldCharType="end"/>
      </w:r>
    </w:p>
    <w:p w14:paraId="033BE5EC">
      <w:pPr>
        <w:spacing w:after="200" w:line="400" w:lineRule="atLeast"/>
      </w:pPr>
      <w:r>
        <w:fldChar w:fldCharType="begin"/>
      </w:r>
      <w:r>
        <w:instrText xml:space="preserve"> HYPERLINK "" \h </w:instrText>
      </w:r>
      <w:r>
        <w:fldChar w:fldCharType="separate"/>
      </w:r>
      <w:r>
        <w:rPr>
          <w:rStyle w:val="13"/>
          <w:color w:val="0563C1"/>
        </w:rPr>
        <w:t>得了“腱鞘炎”不妨试试小针刀 袁有平等</w:t>
      </w:r>
      <w:r>
        <w:rPr>
          <w:rStyle w:val="13"/>
          <w:color w:val="0563C1"/>
        </w:rPr>
        <w:fldChar w:fldCharType="end"/>
      </w:r>
    </w:p>
    <w:p w14:paraId="6138C2D8">
      <w:pPr>
        <w:spacing w:after="200" w:line="400" w:lineRule="atLeast"/>
      </w:pPr>
      <w:r>
        <w:fldChar w:fldCharType="begin"/>
      </w:r>
      <w:r>
        <w:instrText xml:space="preserve"> HYPERLINK "https://zq.zhaopin.com/answer/14401936/" \h </w:instrText>
      </w:r>
      <w:r>
        <w:fldChar w:fldCharType="separate"/>
      </w:r>
      <w:r>
        <w:rPr>
          <w:rStyle w:val="13"/>
          <w:color w:val="0563C1"/>
        </w:rPr>
        <w:t>#简历修改#简历中常见的错误有哪些？_职Q!  [2025-05-27]</w:t>
      </w:r>
      <w:r>
        <w:rPr>
          <w:rStyle w:val="13"/>
          <w:color w:val="0563C1"/>
        </w:rPr>
        <w:fldChar w:fldCharType="end"/>
      </w:r>
    </w:p>
    <w:p w14:paraId="41279B18">
      <w:pPr>
        <w:spacing w:after="200" w:line="400" w:lineRule="atLeast"/>
      </w:pPr>
      <w:r>
        <w:fldChar w:fldCharType="begin"/>
      </w:r>
      <w:r>
        <w:instrText xml:space="preserve"> HYPERLINK "https://putthelighthere.com/wp-content/uploads/2018/06/THESIS-JEN-WOZNY-Communicating-with-Decisionmakers-in-the-Intelligence-Community.pdf" \h </w:instrText>
      </w:r>
      <w:r>
        <w:fldChar w:fldCharType="separate"/>
      </w:r>
      <w:r>
        <w:rPr>
          <w:rStyle w:val="13"/>
          <w:color w:val="0563C1"/>
        </w:rPr>
        <w:t>Optimizing Communication Between Decisionmakers And Intelligence Analysts Stopping “Slam Dunks” And Avoiding “Dead Wrongs” Jennifer L. et al</w:t>
      </w:r>
      <w:r>
        <w:rPr>
          <w:rStyle w:val="13"/>
          <w:color w:val="0563C1"/>
        </w:rPr>
        <w:fldChar w:fldCharType="end"/>
      </w:r>
    </w:p>
    <w:p w14:paraId="7A1E63BC">
      <w:pPr>
        <w:spacing w:after="200" w:line="400" w:lineRule="atLeast"/>
      </w:pPr>
      <w:r>
        <w:fldChar w:fldCharType="begin"/>
      </w:r>
      <w:r>
        <w:instrText xml:space="preserve"> HYPERLINK "http://dhkf.zrzyhgh.wuhan.gov.cn/UploadFileNew/20220909023445367.pdf" \h </w:instrText>
      </w:r>
      <w:r>
        <w:fldChar w:fldCharType="separate"/>
      </w:r>
      <w:r>
        <w:rPr>
          <w:rStyle w:val="13"/>
          <w:color w:val="0563C1"/>
        </w:rPr>
        <w:t>示例图对比</w:t>
      </w:r>
      <w:r>
        <w:rPr>
          <w:rStyle w:val="13"/>
          <w:color w:val="0563C1"/>
        </w:rPr>
        <w:fldChar w:fldCharType="end"/>
      </w:r>
    </w:p>
    <w:p w14:paraId="39EF6EF7">
      <w:pPr>
        <w:spacing w:after="200" w:line="400" w:lineRule="atLeast"/>
      </w:pPr>
      <w:r>
        <w:fldChar w:fldCharType="begin"/>
      </w:r>
      <w:r>
        <w:instrText xml:space="preserve"> HYPERLINK "https://service.chasedream.com/ChaseDream/BeYourBetterSelf/Be_Your_Better_Self_By_Sonia.pdf" \h </w:instrText>
      </w:r>
      <w:r>
        <w:fldChar w:fldCharType="separate"/>
      </w:r>
      <w:r>
        <w:rPr>
          <w:rStyle w:val="13"/>
          <w:color w:val="0563C1"/>
        </w:rPr>
        <w:t>做更好的自己 Sonia Shi</w:t>
      </w:r>
      <w:r>
        <w:rPr>
          <w:rStyle w:val="13"/>
          <w:color w:val="0563C1"/>
        </w:rPr>
        <w:fldChar w:fldCharType="end"/>
      </w:r>
    </w:p>
    <w:p w14:paraId="5C8D352D">
      <w:pPr>
        <w:spacing w:after="200" w:line="400" w:lineRule="atLeast"/>
      </w:pPr>
      <w:r>
        <w:fldChar w:fldCharType="begin"/>
      </w:r>
      <w:r>
        <w:instrText xml:space="preserve"> HYPERLINK "" \h </w:instrText>
      </w:r>
      <w:r>
        <w:fldChar w:fldCharType="separate"/>
      </w:r>
      <w:r>
        <w:rPr>
          <w:rStyle w:val="13"/>
          <w:color w:val="0563C1"/>
        </w:rPr>
        <w:t>EPC 招投标合规 总包创研院</w:t>
      </w:r>
      <w:r>
        <w:rPr>
          <w:rStyle w:val="13"/>
          <w:color w:val="0563C1"/>
        </w:rPr>
        <w:fldChar w:fldCharType="end"/>
      </w:r>
    </w:p>
    <w:p w14:paraId="73ABCCE5">
      <w:pPr>
        <w:spacing w:after="200" w:line="400" w:lineRule="atLeast"/>
      </w:pPr>
      <w:r>
        <w:fldChar w:fldCharType="begin"/>
      </w:r>
      <w:r>
        <w:instrText xml:space="preserve"> HYPERLINK "https://www.yicai.com/news/4032536.html" \h </w:instrText>
      </w:r>
      <w:r>
        <w:fldChar w:fldCharType="separate"/>
      </w:r>
      <w:r>
        <w:rPr>
          <w:rStyle w:val="13"/>
          <w:color w:val="0563C1"/>
        </w:rPr>
        <w:t>专家论剑互联网金融:避免各种夸大扭曲  [2014-10-23]</w:t>
      </w:r>
      <w:r>
        <w:rPr>
          <w:rStyle w:val="13"/>
          <w:color w:val="0563C1"/>
        </w:rPr>
        <w:fldChar w:fldCharType="end"/>
      </w:r>
    </w:p>
    <w:p w14:paraId="78F6B224">
      <w:pPr>
        <w:spacing w:after="200" w:line="400" w:lineRule="atLeast"/>
      </w:pPr>
      <w:r>
        <w:fldChar w:fldCharType="begin"/>
      </w:r>
      <w:r>
        <w:instrText xml:space="preserve"> HYPERLINK "" \h </w:instrText>
      </w:r>
      <w:r>
        <w:fldChar w:fldCharType="separate"/>
      </w:r>
      <w:r>
        <w:rPr>
          <w:rStyle w:val="13"/>
          <w:color w:val="0563C1"/>
        </w:rPr>
        <w:t>基于'道法器术用'框架的睡眠健康管理体系研究报告</w:t>
      </w:r>
      <w:r>
        <w:rPr>
          <w:rStyle w:val="13"/>
          <w:color w:val="0563C1"/>
        </w:rPr>
        <w:fldChar w:fldCharType="end"/>
      </w:r>
    </w:p>
    <w:p w14:paraId="6B0107FB">
      <w:pPr>
        <w:spacing w:after="200" w:line="400" w:lineRule="atLeast"/>
      </w:pPr>
      <w:r>
        <w:fldChar w:fldCharType="begin"/>
      </w:r>
      <w:r>
        <w:instrText xml:space="preserve"> HYPERLINK "http://news.cctv.com/world/20080116/101465.shtml" \h </w:instrText>
      </w:r>
      <w:r>
        <w:fldChar w:fldCharType="separate"/>
      </w:r>
      <w:r>
        <w:rPr>
          <w:rStyle w:val="13"/>
          <w:color w:val="0563C1"/>
        </w:rPr>
        <w:t>美中应避免夸大相互的不安情绪 约瑟夫•奈等 [2008-01-15]</w:t>
      </w:r>
      <w:r>
        <w:rPr>
          <w:rStyle w:val="13"/>
          <w:color w:val="0563C1"/>
        </w:rPr>
        <w:fldChar w:fldCharType="end"/>
      </w:r>
    </w:p>
    <w:p w14:paraId="6B166BDE">
      <w:pPr>
        <w:spacing w:after="200" w:line="400" w:lineRule="atLeast"/>
      </w:pPr>
      <w:r>
        <w:fldChar w:fldCharType="begin"/>
      </w:r>
      <w:r>
        <w:instrText xml:space="preserve"> HYPERLINK "https://m.cifnews.com/help/wgqte" \h </w:instrText>
      </w:r>
      <w:r>
        <w:fldChar w:fldCharType="separate"/>
      </w:r>
      <w:r>
        <w:rPr>
          <w:rStyle w:val="13"/>
          <w:color w:val="0563C1"/>
        </w:rPr>
        <w:t>在TikTok Shop避免夸大商品性能 雨果跨境 [2025-03-07]</w:t>
      </w:r>
      <w:r>
        <w:rPr>
          <w:rStyle w:val="13"/>
          <w:color w:val="0563C1"/>
        </w:rPr>
        <w:fldChar w:fldCharType="end"/>
      </w:r>
    </w:p>
    <w:p w14:paraId="19E5918F">
      <w:pPr>
        <w:spacing w:after="200" w:line="400" w:lineRule="atLeast"/>
      </w:pPr>
      <w:r>
        <w:fldChar w:fldCharType="begin"/>
      </w:r>
      <w:r>
        <w:instrText xml:space="preserve"> HYPERLINK "http://www.bilibili.com/video/av443188486" \h </w:instrText>
      </w:r>
      <w:r>
        <w:fldChar w:fldCharType="separate"/>
      </w:r>
      <w:r>
        <w:rPr>
          <w:rStyle w:val="13"/>
          <w:color w:val="0563C1"/>
        </w:rPr>
        <w:t>不要再夸大水光效果了！ 大猫斯 [2023-05-01]</w:t>
      </w:r>
      <w:r>
        <w:rPr>
          <w:rStyle w:val="13"/>
          <w:color w:val="0563C1"/>
        </w:rPr>
        <w:fldChar w:fldCharType="end"/>
      </w:r>
    </w:p>
    <w:p w14:paraId="1E506C45">
      <w:pPr>
        <w:spacing w:after="200" w:line="400" w:lineRule="atLeast"/>
      </w:pPr>
      <w:r>
        <w:fldChar w:fldCharType="begin"/>
      </w:r>
      <w:r>
        <w:instrText xml:space="preserve"> HYPERLINK "http://www.bilibili.com/video/av662083592?t=110" \h </w:instrText>
      </w:r>
      <w:r>
        <w:fldChar w:fldCharType="separate"/>
      </w:r>
      <w:r>
        <w:rPr>
          <w:rStyle w:val="13"/>
          <w:color w:val="0563C1"/>
        </w:rPr>
        <w:t>就是保暖内衣 别夸大了 辛巴哥哥第一帅 [2023-10-10]</w:t>
      </w:r>
      <w:r>
        <w:rPr>
          <w:rStyle w:val="13"/>
          <w:color w:val="0563C1"/>
        </w:rPr>
        <w:fldChar w:fldCharType="end"/>
      </w:r>
    </w:p>
    <w:p w14:paraId="733A23F3">
      <w:pPr>
        <w:spacing w:after="200" w:line="400" w:lineRule="atLeast"/>
      </w:pPr>
      <w:r>
        <w:fldChar w:fldCharType="begin"/>
      </w:r>
      <w:r>
        <w:instrText xml:space="preserve"> HYPERLINK "http://www.chengshu.net/5Gwangluo/310934.html" \h </w:instrText>
      </w:r>
      <w:r>
        <w:fldChar w:fldCharType="separate"/>
      </w:r>
      <w:r>
        <w:rPr>
          <w:rStyle w:val="13"/>
          <w:color w:val="0563C1"/>
        </w:rPr>
        <w:t>被媒体夸大的信息 SEO专业人士 [2023-11-11]</w:t>
      </w:r>
      <w:r>
        <w:rPr>
          <w:rStyle w:val="13"/>
          <w:color w:val="0563C1"/>
        </w:rPr>
        <w:fldChar w:fldCharType="end"/>
      </w:r>
    </w:p>
    <w:p w14:paraId="001EE8D6">
      <w:pPr>
        <w:spacing w:after="200" w:line="400" w:lineRule="atLeast"/>
      </w:pPr>
      <w:r>
        <w:fldChar w:fldCharType="begin"/>
      </w:r>
      <w:r>
        <w:instrText xml:space="preserve"> HYPERLINK "https://moodle.u-bordeaux.fr/mod/resource/view.php?id=490156&amp;redirect=1" \h </w:instrText>
      </w:r>
      <w:r>
        <w:fldChar w:fldCharType="separate"/>
      </w:r>
      <w:r>
        <w:rPr>
          <w:rStyle w:val="13"/>
          <w:color w:val="0563C1"/>
        </w:rPr>
        <w:t>CV: From the template to your own CV: improving the layout and the structure Mesures physiques / iut de BORDEAUX</w:t>
      </w:r>
      <w:r>
        <w:rPr>
          <w:rStyle w:val="13"/>
          <w:color w:val="0563C1"/>
        </w:rPr>
        <w:fldChar w:fldCharType="end"/>
      </w:r>
    </w:p>
    <w:p w14:paraId="3C687DA0">
      <w:pPr>
        <w:spacing w:after="200" w:line="400" w:lineRule="atLeast"/>
      </w:pPr>
      <w:r>
        <w:fldChar w:fldCharType="begin"/>
      </w:r>
      <w:r>
        <w:instrText xml:space="preserve"> HYPERLINK "" \h </w:instrText>
      </w:r>
      <w:r>
        <w:fldChar w:fldCharType="separate"/>
      </w:r>
      <w:r>
        <w:rPr>
          <w:rStyle w:val="13"/>
          <w:color w:val="0563C1"/>
        </w:rPr>
        <w:t>海南三亚凤凰岛二期工程——拆除整改持续推进</w:t>
      </w:r>
      <w:r>
        <w:rPr>
          <w:rStyle w:val="13"/>
          <w:color w:val="0563C1"/>
        </w:rPr>
        <w:fldChar w:fldCharType="end"/>
      </w:r>
    </w:p>
    <w:p w14:paraId="12AA34C6">
      <w:pPr>
        <w:spacing w:after="200" w:line="400" w:lineRule="atLeast"/>
      </w:pPr>
      <w:r>
        <w:fldChar w:fldCharType="begin"/>
      </w:r>
      <w:r>
        <w:instrText xml:space="preserve"> HYPERLINK "" \h </w:instrText>
      </w:r>
      <w:r>
        <w:fldChar w:fldCharType="separate"/>
      </w:r>
      <w:r>
        <w:rPr>
          <w:rStyle w:val="13"/>
          <w:color w:val="0563C1"/>
        </w:rPr>
        <w:t>【建纬动态】建纬总所高级合伙人顾增平荣获2023年度“东方建筑之子”（中国建筑业年度人物）荣誉称号 顾增平</w:t>
      </w:r>
      <w:r>
        <w:rPr>
          <w:rStyle w:val="13"/>
          <w:color w:val="0563C1"/>
        </w:rPr>
        <w:fldChar w:fldCharType="end"/>
      </w:r>
    </w:p>
    <w:p w14:paraId="191EF257">
      <w:pPr>
        <w:spacing w:after="200" w:line="400" w:lineRule="atLeast"/>
      </w:pPr>
      <w:r>
        <w:fldChar w:fldCharType="begin"/>
      </w:r>
      <w:r>
        <w:instrText xml:space="preserve"> HYPERLINK "" \h </w:instrText>
      </w:r>
      <w:r>
        <w:fldChar w:fldCharType="separate"/>
      </w:r>
      <w:r>
        <w:rPr>
          <w:rStyle w:val="13"/>
          <w:color w:val="0563C1"/>
        </w:rPr>
        <w:t>社会主义核心价值观图像化表达的现实挑战与优化策略 吴超等</w:t>
      </w:r>
      <w:r>
        <w:rPr>
          <w:rStyle w:val="13"/>
          <w:color w:val="0563C1"/>
        </w:rPr>
        <w:fldChar w:fldCharType="end"/>
      </w:r>
    </w:p>
    <w:p w14:paraId="26D39B68">
      <w:pPr>
        <w:spacing w:after="200" w:line="400" w:lineRule="atLeast"/>
      </w:pPr>
      <w:r>
        <w:fldChar w:fldCharType="begin"/>
      </w:r>
      <w:r>
        <w:instrText xml:space="preserve"> HYPERLINK "https://finance.sina.cn/sa/2012-11-23/detail-ikftssan6293349.d.html" \h </w:instrText>
      </w:r>
      <w:r>
        <w:fldChar w:fldCharType="separate"/>
      </w:r>
      <w:r>
        <w:rPr>
          <w:rStyle w:val="13"/>
          <w:color w:val="0563C1"/>
        </w:rPr>
        <w:t>政信合作类信托整体风险被夸大 新浪仓石研究中心 庄正 [2012-11-23]</w:t>
      </w:r>
      <w:r>
        <w:rPr>
          <w:rStyle w:val="13"/>
          <w:color w:val="0563C1"/>
        </w:rPr>
        <w:fldChar w:fldCharType="end"/>
      </w:r>
    </w:p>
    <w:p w14:paraId="2005572F">
      <w:pPr>
        <w:spacing w:after="200" w:line="400" w:lineRule="atLeast"/>
      </w:pPr>
      <w:r>
        <w:fldChar w:fldCharType="begin"/>
      </w:r>
      <w:r>
        <w:instrText xml:space="preserve"> HYPERLINK "" \h </w:instrText>
      </w:r>
      <w:r>
        <w:fldChar w:fldCharType="separate"/>
      </w:r>
      <w:r>
        <w:rPr>
          <w:rStyle w:val="13"/>
          <w:color w:val="0563C1"/>
        </w:rPr>
        <w:t>2025年浙江省政府工作报告与民生发展综述</w:t>
      </w:r>
      <w:r>
        <w:rPr>
          <w:rStyle w:val="13"/>
          <w:color w:val="0563C1"/>
        </w:rPr>
        <w:fldChar w:fldCharType="end"/>
      </w:r>
    </w:p>
    <w:p w14:paraId="2805CF01">
      <w:pPr>
        <w:spacing w:after="200" w:line="400" w:lineRule="atLeast"/>
      </w:pPr>
      <w:r>
        <w:fldChar w:fldCharType="begin"/>
      </w:r>
      <w:r>
        <w:instrText xml:space="preserve"> HYPERLINK "" \h </w:instrText>
      </w:r>
      <w:r>
        <w:fldChar w:fldCharType="separate"/>
      </w:r>
      <w:r>
        <w:rPr>
          <w:rStyle w:val="13"/>
          <w:color w:val="0563C1"/>
        </w:rPr>
        <w:t>资本市场投融资改革纵深推进 李华林等</w:t>
      </w:r>
      <w:r>
        <w:rPr>
          <w:rStyle w:val="13"/>
          <w:color w:val="0563C1"/>
        </w:rPr>
        <w:fldChar w:fldCharType="end"/>
      </w:r>
    </w:p>
    <w:p w14:paraId="5FBD5C26">
      <w:pPr>
        <w:spacing w:after="200" w:line="400" w:lineRule="atLeast"/>
      </w:pPr>
      <w:r>
        <w:fldChar w:fldCharType="begin"/>
      </w:r>
      <w:r>
        <w:instrText xml:space="preserve"> HYPERLINK "https://finance.sina.cn/sa/2009-07-03/detail-ikknscsi7441536.d.html?from=wap" \h </w:instrText>
      </w:r>
      <w:r>
        <w:fldChar w:fldCharType="separate"/>
      </w:r>
      <w:r>
        <w:rPr>
          <w:rStyle w:val="13"/>
          <w:color w:val="0563C1"/>
        </w:rPr>
        <w:t>夸大海外投资风险不合时宜 郭信麟 [2009-07-03]</w:t>
      </w:r>
      <w:r>
        <w:rPr>
          <w:rStyle w:val="13"/>
          <w:color w:val="0563C1"/>
        </w:rPr>
        <w:fldChar w:fldCharType="end"/>
      </w:r>
    </w:p>
    <w:p w14:paraId="65A3CA43">
      <w:pPr>
        <w:spacing w:after="200" w:line="400" w:lineRule="atLeast"/>
      </w:pPr>
      <w:r>
        <w:fldChar w:fldCharType="begin"/>
      </w:r>
      <w:r>
        <w:instrText xml:space="preserve"> HYPERLINK "" \h </w:instrText>
      </w:r>
      <w:r>
        <w:fldChar w:fldCharType="separate"/>
      </w:r>
      <w:r>
        <w:rPr>
          <w:rStyle w:val="13"/>
          <w:color w:val="0563C1"/>
        </w:rPr>
        <w:t>房地产企业 应对气候变化行动指南</w:t>
      </w:r>
      <w:r>
        <w:rPr>
          <w:rStyle w:val="13"/>
          <w:color w:val="0563C1"/>
        </w:rPr>
        <w:fldChar w:fldCharType="end"/>
      </w:r>
    </w:p>
    <w:p w14:paraId="087BAB38">
      <w:pPr>
        <w:spacing w:after="200" w:line="400" w:lineRule="atLeast"/>
      </w:pPr>
      <w:r>
        <w:fldChar w:fldCharType="begin"/>
      </w:r>
      <w:r>
        <w:instrText xml:space="preserve"> HYPERLINK "" \h </w:instrText>
      </w:r>
      <w:r>
        <w:fldChar w:fldCharType="separate"/>
      </w:r>
      <w:r>
        <w:rPr>
          <w:rStyle w:val="13"/>
          <w:color w:val="0563C1"/>
        </w:rPr>
        <w:t>2025年“AI中国”生态范式集 赛迪网</w:t>
      </w:r>
      <w:r>
        <w:rPr>
          <w:rStyle w:val="13"/>
          <w:color w:val="0563C1"/>
        </w:rPr>
        <w:fldChar w:fldCharType="end"/>
      </w:r>
    </w:p>
    <w:p w14:paraId="469B5E21">
      <w:pPr>
        <w:spacing w:after="200" w:line="400" w:lineRule="atLeast"/>
      </w:pPr>
      <w:r>
        <w:fldChar w:fldCharType="begin"/>
      </w:r>
      <w:r>
        <w:instrText xml:space="preserve"> HYPERLINK "http://finance.qq.com/a/20120714/001543.htm" \h </w:instrText>
      </w:r>
      <w:r>
        <w:fldChar w:fldCharType="separate"/>
      </w:r>
      <w:r>
        <w:rPr>
          <w:rStyle w:val="13"/>
          <w:color w:val="0563C1"/>
        </w:rPr>
        <w:t>玻尿酸美容作用被夸大 仅两个品牌合规  [2012-07-14]</w:t>
      </w:r>
      <w:r>
        <w:rPr>
          <w:rStyle w:val="13"/>
          <w:color w:val="0563C1"/>
        </w:rPr>
        <w:fldChar w:fldCharType="end"/>
      </w:r>
    </w:p>
    <w:p w14:paraId="40225E26">
      <w:pPr>
        <w:spacing w:after="200" w:line="400" w:lineRule="atLeast"/>
      </w:pPr>
      <w:r>
        <w:fldChar w:fldCharType="begin"/>
      </w:r>
      <w:r>
        <w:instrText xml:space="preserve"> HYPERLINK "" \h </w:instrText>
      </w:r>
      <w:r>
        <w:fldChar w:fldCharType="separate"/>
      </w:r>
      <w:r>
        <w:rPr>
          <w:rStyle w:val="13"/>
          <w:color w:val="0563C1"/>
        </w:rPr>
        <w:t>统筹优化新型互联网交换中心建设布局 工业和信息化部信息通信管理局</w:t>
      </w:r>
      <w:r>
        <w:rPr>
          <w:rStyle w:val="13"/>
          <w:color w:val="0563C1"/>
        </w:rPr>
        <w:fldChar w:fldCharType="end"/>
      </w:r>
    </w:p>
    <w:p w14:paraId="381518DB">
      <w:pPr>
        <w:spacing w:after="200" w:line="400" w:lineRule="atLeast"/>
      </w:pPr>
      <w:r>
        <w:fldChar w:fldCharType="begin"/>
      </w:r>
      <w:r>
        <w:instrText xml:space="preserve"> HYPERLINK "https://www.sohu.com/a/923674188_121619093" \h </w:instrText>
      </w:r>
      <w:r>
        <w:fldChar w:fldCharType="separate"/>
      </w:r>
      <w:r>
        <w:rPr>
          <w:rStyle w:val="13"/>
          <w:color w:val="0563C1"/>
        </w:rPr>
        <w:t>海珠区多个一线岗位空着，店员缺人导致商品陈列混乱、客户投诉增加，配送员不够让末端物流时效下降20%，再招不到人，门店运营就要‘停摆’了！ 王先生等 [2025-04-07]</w:t>
      </w:r>
      <w:r>
        <w:rPr>
          <w:rStyle w:val="13"/>
          <w:color w:val="0563C1"/>
        </w:rPr>
        <w:fldChar w:fldCharType="end"/>
      </w:r>
    </w:p>
    <w:p w14:paraId="02CB8A1E">
      <w:pPr>
        <w:spacing w:after="200" w:line="400" w:lineRule="atLeast"/>
      </w:pPr>
      <w:r>
        <w:fldChar w:fldCharType="begin"/>
      </w:r>
      <w:r>
        <w:instrText xml:space="preserve"> HYPERLINK "https://www.zfc.edu.cn/2019/0909/c2771a43449/page.htm" \h </w:instrText>
      </w:r>
      <w:r>
        <w:fldChar w:fldCharType="separate"/>
      </w:r>
      <w:r>
        <w:rPr>
          <w:rStyle w:val="13"/>
          <w:color w:val="0563C1"/>
        </w:rPr>
        <w:t>思维导图在教学中的应用 周祝瑛 [2019-09-09]</w:t>
      </w:r>
      <w:r>
        <w:rPr>
          <w:rStyle w:val="13"/>
          <w:color w:val="0563C1"/>
        </w:rPr>
        <w:fldChar w:fldCharType="end"/>
      </w:r>
    </w:p>
    <w:p w14:paraId="239CFBCC">
      <w:pPr>
        <w:spacing w:after="200" w:line="400" w:lineRule="atLeast"/>
      </w:pPr>
      <w:r>
        <w:fldChar w:fldCharType="begin"/>
      </w:r>
      <w:r>
        <w:instrText xml:space="preserve"> HYPERLINK "" \h </w:instrText>
      </w:r>
      <w:r>
        <w:fldChar w:fldCharType="separate"/>
      </w:r>
      <w:r>
        <w:rPr>
          <w:rStyle w:val="13"/>
          <w:color w:val="0563C1"/>
        </w:rPr>
        <w:t>和秋叶一起学新媒体写作 秋叶集团</w:t>
      </w:r>
      <w:r>
        <w:rPr>
          <w:rStyle w:val="13"/>
          <w:color w:val="0563C1"/>
        </w:rPr>
        <w:fldChar w:fldCharType="end"/>
      </w:r>
    </w:p>
    <w:p w14:paraId="4E72FB4C">
      <w:pPr>
        <w:spacing w:after="200" w:line="400" w:lineRule="atLeast"/>
      </w:pPr>
      <w:r>
        <w:fldChar w:fldCharType="begin"/>
      </w:r>
      <w:r>
        <w:instrText xml:space="preserve"> HYPERLINK "" \h </w:instrText>
      </w:r>
      <w:r>
        <w:fldChar w:fldCharType="separate"/>
      </w:r>
      <w:r>
        <w:rPr>
          <w:rStyle w:val="13"/>
          <w:color w:val="0563C1"/>
        </w:rPr>
        <w:t>中国企业年金行业统一信息交互机制优化研究 李传峰等</w:t>
      </w:r>
      <w:r>
        <w:rPr>
          <w:rStyle w:val="13"/>
          <w:color w:val="0563C1"/>
        </w:rPr>
        <w:fldChar w:fldCharType="end"/>
      </w:r>
    </w:p>
    <w:p w14:paraId="0EEAE6DC">
      <w:pPr>
        <w:spacing w:after="200" w:line="400" w:lineRule="atLeast"/>
      </w:pPr>
      <w:r>
        <w:fldChar w:fldCharType="begin"/>
      </w:r>
      <w:r>
        <w:instrText xml:space="preserve"> HYPERLINK "http://www.bilibili.com/video/av112660834159593" \h </w:instrText>
      </w:r>
      <w:r>
        <w:fldChar w:fldCharType="separate"/>
      </w:r>
      <w:r>
        <w:rPr>
          <w:rStyle w:val="13"/>
          <w:color w:val="0563C1"/>
        </w:rPr>
        <w:t>【爱国学的嘉央】第一支视频求三连！ 爱国学的嘉央 [2024-06-22]</w:t>
      </w:r>
      <w:r>
        <w:rPr>
          <w:rStyle w:val="13"/>
          <w:color w:val="0563C1"/>
        </w:rPr>
        <w:fldChar w:fldCharType="end"/>
      </w:r>
    </w:p>
    <w:p w14:paraId="4AEACDAC">
      <w:pPr>
        <w:spacing w:after="200" w:line="400" w:lineRule="atLeast"/>
      </w:pPr>
      <w:r>
        <w:fldChar w:fldCharType="begin"/>
      </w:r>
      <w:r>
        <w:instrText xml:space="preserve"> HYPERLINK "https://asset.velvetjobs.com/cover-letter-examples/doc/quantitative-strategies-v5.docx" \h </w:instrText>
      </w:r>
      <w:r>
        <w:fldChar w:fldCharType="separate"/>
      </w:r>
      <w:r>
        <w:rPr>
          <w:rStyle w:val="13"/>
          <w:color w:val="0563C1"/>
        </w:rPr>
        <w:t>Example of Quantitative Strategies Cover Letter Armani Fritsch</w:t>
      </w:r>
      <w:r>
        <w:rPr>
          <w:rStyle w:val="13"/>
          <w:color w:val="0563C1"/>
        </w:rPr>
        <w:fldChar w:fldCharType="end"/>
      </w:r>
    </w:p>
    <w:p w14:paraId="57A72EA8">
      <w:pPr>
        <w:spacing w:after="200" w:line="400" w:lineRule="atLeast"/>
      </w:pPr>
      <w:r>
        <w:fldChar w:fldCharType="begin"/>
      </w:r>
      <w:r>
        <w:instrText xml:space="preserve"> HYPERLINK "https://www.finelite.cn/uploads/soft/20230509/1-23050Z93424305.pdf" \h </w:instrText>
      </w:r>
      <w:r>
        <w:fldChar w:fldCharType="separate"/>
      </w:r>
      <w:r>
        <w:rPr>
          <w:rStyle w:val="13"/>
          <w:color w:val="0563C1"/>
        </w:rPr>
        <w:t>Starting Your Career as a Wall Street Quant: A Practical, No-BS Guide to Getting a Job in Quantitative Finance and Launching a Lucrative Career Brett Jiu et al</w:t>
      </w:r>
      <w:r>
        <w:rPr>
          <w:rStyle w:val="13"/>
          <w:color w:val="0563C1"/>
        </w:rPr>
        <w:fldChar w:fldCharType="end"/>
      </w:r>
    </w:p>
    <w:p w14:paraId="350FCFD0">
      <w:pPr>
        <w:spacing w:after="200" w:line="400" w:lineRule="atLeast"/>
      </w:pPr>
      <w:r>
        <w:fldChar w:fldCharType="begin"/>
      </w:r>
      <w:r>
        <w:instrText xml:space="preserve"> HYPERLINK "https://mp.weixin.qq.com/s?__biz=MzU0OTc2MDc4Mw==&amp;mid=2247499807&amp;idx=1&amp;sn=ba0546aa7998776ab89630149599ad4f&amp;chksm=fa79134c0c1b9d4be187a85ef16277fc5c2c137ebd7f1b7ad289fa3bc516f5fb427fd329ce8b&amp;scene=27" \h </w:instrText>
      </w:r>
      <w:r>
        <w:fldChar w:fldCharType="separate"/>
      </w:r>
      <w:r>
        <w:rPr>
          <w:rStyle w:val="13"/>
          <w:color w:val="0563C1"/>
        </w:rPr>
        <w:t>没有实习经历？这份中金量化实训经历，正成为金融求职者的“秘密武器”！  [2025-05-10]</w:t>
      </w:r>
      <w:r>
        <w:rPr>
          <w:rStyle w:val="13"/>
          <w:color w:val="0563C1"/>
        </w:rPr>
        <w:fldChar w:fldCharType="end"/>
      </w:r>
    </w:p>
    <w:p w14:paraId="1E47F3E2">
      <w:pPr>
        <w:spacing w:after="200" w:line="400" w:lineRule="atLeast"/>
      </w:pPr>
      <w:r>
        <w:fldChar w:fldCharType="begin"/>
      </w:r>
      <w:r>
        <w:instrText xml:space="preserve"> HYPERLINK "https://run.unl.pt/bitstream/10362/180905/1/SCENARIO_ANALYSIS_A_FUTURISTIC_DAY_WITH_FULL_SCALE_QUANTUM_COMPUTING_IN_THE_FINANCE_INDUSTRY.pdf" \h </w:instrText>
      </w:r>
      <w:r>
        <w:fldChar w:fldCharType="separate"/>
      </w:r>
      <w:r>
        <w:rPr>
          <w:rStyle w:val="13"/>
          <w:color w:val="0563C1"/>
        </w:rPr>
        <w:t>SCENARIO ANALYSIS: A FUTURISTIC DAY WITH FULL-SCALE QUANTUM COMPUTING IN THE FINANCE INDUSTRY EMELIE GOTTSCALK</w:t>
      </w:r>
      <w:r>
        <w:rPr>
          <w:rStyle w:val="13"/>
          <w:color w:val="0563C1"/>
        </w:rPr>
        <w:fldChar w:fldCharType="end"/>
      </w:r>
    </w:p>
    <w:p w14:paraId="54559E68">
      <w:pPr>
        <w:spacing w:after="200" w:line="400" w:lineRule="atLeast"/>
      </w:pPr>
      <w:r>
        <w:fldChar w:fldCharType="begin"/>
      </w:r>
      <w:r>
        <w:instrText xml:space="preserve"> HYPERLINK "" \h </w:instrText>
      </w:r>
      <w:r>
        <w:fldChar w:fldCharType="separate"/>
      </w:r>
      <w:r>
        <w:rPr>
          <w:rStyle w:val="13"/>
          <w:color w:val="0563C1"/>
        </w:rPr>
        <w:t>智能体应用发展报告（2025） 邵广禄等</w:t>
      </w:r>
      <w:r>
        <w:rPr>
          <w:rStyle w:val="13"/>
          <w:color w:val="0563C1"/>
        </w:rPr>
        <w:fldChar w:fldCharType="end"/>
      </w:r>
    </w:p>
    <w:p w14:paraId="5B538312">
      <w:pPr>
        <w:spacing w:after="200" w:line="400" w:lineRule="atLeast"/>
      </w:pPr>
      <w:r>
        <w:fldChar w:fldCharType="begin"/>
      </w:r>
      <w:r>
        <w:instrText xml:space="preserve"> HYPERLINK "" \h </w:instrText>
      </w:r>
      <w:r>
        <w:fldChar w:fldCharType="separate"/>
      </w:r>
      <w:r>
        <w:rPr>
          <w:rStyle w:val="13"/>
          <w:color w:val="0563C1"/>
        </w:rPr>
        <w:t>豫·建 2021时代大变局·洞见新未来《黄埔七期+黄埔九期》总裁班首次融合班暨河南建企荟成员线下尊享会圆满结束！ 小政</w:t>
      </w:r>
      <w:r>
        <w:rPr>
          <w:rStyle w:val="13"/>
          <w:color w:val="0563C1"/>
        </w:rPr>
        <w:fldChar w:fldCharType="end"/>
      </w:r>
    </w:p>
    <w:p w14:paraId="0D95C42E">
      <w:pPr>
        <w:spacing w:after="200" w:line="400" w:lineRule="atLeast"/>
      </w:pPr>
      <w:r>
        <w:fldChar w:fldCharType="begin"/>
      </w:r>
      <w:r>
        <w:instrText xml:space="preserve"> HYPERLINK "" \h </w:instrText>
      </w:r>
      <w:r>
        <w:fldChar w:fldCharType="separate"/>
      </w:r>
      <w:r>
        <w:rPr>
          <w:rStyle w:val="13"/>
          <w:color w:val="0563C1"/>
        </w:rPr>
        <w:t>预见2025：新陈代谢，跨越行业剧变的河流 上海攀成德企业管理顾问有限公司</w:t>
      </w:r>
      <w:r>
        <w:rPr>
          <w:rStyle w:val="13"/>
          <w:color w:val="0563C1"/>
        </w:rPr>
        <w:fldChar w:fldCharType="end"/>
      </w:r>
    </w:p>
    <w:p w14:paraId="23F775BF">
      <w:pPr>
        <w:spacing w:after="200" w:line="400" w:lineRule="atLeast"/>
      </w:pPr>
      <w:r>
        <w:fldChar w:fldCharType="begin"/>
      </w:r>
      <w:r>
        <w:instrText xml:space="preserve"> HYPERLINK "https://www.cnblogs.com/cxworkplace/p/13520656.html" \h </w:instrText>
      </w:r>
      <w:r>
        <w:fldChar w:fldCharType="separate"/>
      </w:r>
      <w:r>
        <w:rPr>
          <w:rStyle w:val="13"/>
          <w:color w:val="0563C1"/>
        </w:rPr>
        <w:t>在简历中，如何优化个人经历的描述，从而更好地体现能力？ 尔东双月 [2020-08-17]</w:t>
      </w:r>
      <w:r>
        <w:rPr>
          <w:rStyle w:val="13"/>
          <w:color w:val="0563C1"/>
        </w:rPr>
        <w:fldChar w:fldCharType="end"/>
      </w:r>
    </w:p>
    <w:p w14:paraId="08DB9269">
      <w:pPr>
        <w:spacing w:after="200" w:line="400" w:lineRule="atLeast"/>
      </w:pPr>
      <w:r>
        <w:fldChar w:fldCharType="begin"/>
      </w:r>
      <w:r>
        <w:instrText xml:space="preserve"> HYPERLINK "http://www.bilibili.com/video/av498836322?t=91" \h </w:instrText>
      </w:r>
      <w:r>
        <w:fldChar w:fldCharType="separate"/>
      </w:r>
      <w:r>
        <w:rPr>
          <w:rStyle w:val="13"/>
          <w:color w:val="0563C1"/>
        </w:rPr>
        <w:t>强制性要求同学与我同居整个暑假！ 继续前行_黄某 [2020-07-06]</w:t>
      </w:r>
      <w:r>
        <w:rPr>
          <w:rStyle w:val="13"/>
          <w:color w:val="0563C1"/>
        </w:rPr>
        <w:fldChar w:fldCharType="end"/>
      </w:r>
    </w:p>
    <w:p w14:paraId="74334FF8">
      <w:pPr>
        <w:spacing w:after="200" w:line="400" w:lineRule="atLeast"/>
      </w:pPr>
      <w:r>
        <w:fldChar w:fldCharType="begin"/>
      </w:r>
      <w:r>
        <w:instrText xml:space="preserve"> HYPERLINK "" \h </w:instrText>
      </w:r>
      <w:r>
        <w:fldChar w:fldCharType="separate"/>
      </w:r>
      <w:r>
        <w:rPr>
          <w:rStyle w:val="13"/>
          <w:color w:val="0563C1"/>
        </w:rPr>
        <w:t>大学兼职，不只是为了赚钱 张雪峰</w:t>
      </w:r>
      <w:r>
        <w:rPr>
          <w:rStyle w:val="13"/>
          <w:color w:val="0563C1"/>
        </w:rPr>
        <w:fldChar w:fldCharType="end"/>
      </w:r>
    </w:p>
    <w:p w14:paraId="42710D3C">
      <w:pPr>
        <w:spacing w:after="200" w:line="400" w:lineRule="atLeast"/>
      </w:pPr>
      <w:r>
        <w:fldChar w:fldCharType="begin"/>
      </w:r>
      <w:r>
        <w:instrText xml:space="preserve"> HYPERLINK "https://themarketingacademy.org/au/showcase-me-a-before-after-by-dan-chidley/" \h </w:instrText>
      </w:r>
      <w:r>
        <w:fldChar w:fldCharType="separate"/>
      </w:r>
      <w:r>
        <w:rPr>
          <w:rStyle w:val="13"/>
          <w:color w:val="0563C1"/>
        </w:rPr>
        <w:t>“Showcase Me” - A Before &amp; After by Dan. | The Marketing Academy Australia  [2012-02-21]</w:t>
      </w:r>
      <w:r>
        <w:rPr>
          <w:rStyle w:val="13"/>
          <w:color w:val="0563C1"/>
        </w:rPr>
        <w:fldChar w:fldCharType="end"/>
      </w:r>
    </w:p>
    <w:p w14:paraId="0000E069">
      <w:pPr>
        <w:spacing w:after="200" w:line="400" w:lineRule="atLeast"/>
      </w:pPr>
      <w:r>
        <w:fldChar w:fldCharType="begin"/>
      </w:r>
      <w:r>
        <w:instrText xml:space="preserve"> HYPERLINK "" \h </w:instrText>
      </w:r>
      <w:r>
        <w:fldChar w:fldCharType="separate"/>
      </w:r>
      <w:r>
        <w:rPr>
          <w:rStyle w:val="13"/>
          <w:color w:val="0563C1"/>
        </w:rPr>
        <w:t>能源结构持续优化，检验检测市场扩容可期 杨心成等</w:t>
      </w:r>
      <w:r>
        <w:rPr>
          <w:rStyle w:val="13"/>
          <w:color w:val="0563C1"/>
        </w:rPr>
        <w:fldChar w:fldCharType="end"/>
      </w:r>
    </w:p>
    <w:p w14:paraId="262540CA">
      <w:pPr>
        <w:spacing w:after="200" w:line="400" w:lineRule="atLeast"/>
      </w:pPr>
      <w:r>
        <w:fldChar w:fldCharType="begin"/>
      </w:r>
      <w:r>
        <w:instrText xml:space="preserve"> HYPERLINK "" \h </w:instrText>
      </w:r>
      <w:r>
        <w:fldChar w:fldCharType="separate"/>
      </w:r>
      <w:r>
        <w:rPr>
          <w:rStyle w:val="13"/>
          <w:color w:val="0563C1"/>
        </w:rPr>
        <w:t>寒武纪涨停，关注海光信息布局</w:t>
      </w:r>
      <w:r>
        <w:rPr>
          <w:rStyle w:val="13"/>
          <w:color w:val="0563C1"/>
        </w:rPr>
        <w:fldChar w:fldCharType="end"/>
      </w:r>
    </w:p>
    <w:p w14:paraId="2B8E0A50">
      <w:pPr>
        <w:spacing w:after="200" w:line="400" w:lineRule="atLeast"/>
      </w:pPr>
      <w:r>
        <w:fldChar w:fldCharType="begin"/>
      </w:r>
      <w:r>
        <w:instrText xml:space="preserve"> HYPERLINK "https://asset.velvetjobs.com/cover-letter-examples/doc/quantitative-finance-analyst-v4.docx" \h </w:instrText>
      </w:r>
      <w:r>
        <w:fldChar w:fldCharType="separate"/>
      </w:r>
      <w:r>
        <w:rPr>
          <w:rStyle w:val="13"/>
          <w:color w:val="0563C1"/>
        </w:rPr>
        <w:t>Example of Quantitative Finance Analyst Cover Letter River Cronin</w:t>
      </w:r>
      <w:r>
        <w:rPr>
          <w:rStyle w:val="13"/>
          <w:color w:val="0563C1"/>
        </w:rPr>
        <w:fldChar w:fldCharType="end"/>
      </w:r>
    </w:p>
    <w:p w14:paraId="7C44C5E1">
      <w:pPr>
        <w:spacing w:after="200" w:line="400" w:lineRule="atLeast"/>
      </w:pPr>
      <w:r>
        <w:fldChar w:fldCharType="begin"/>
      </w:r>
      <w:r>
        <w:instrText xml:space="preserve"> HYPERLINK "" \h </w:instrText>
      </w:r>
      <w:r>
        <w:fldChar w:fldCharType="separate"/>
      </w:r>
      <w:r>
        <w:rPr>
          <w:rStyle w:val="13"/>
          <w:color w:val="0563C1"/>
        </w:rPr>
        <w:t>国泰海通（601211）全面对齐中信证券，发展劲头强 罗钻辉等</w:t>
      </w:r>
      <w:r>
        <w:rPr>
          <w:rStyle w:val="13"/>
          <w:color w:val="0563C1"/>
        </w:rPr>
        <w:fldChar w:fldCharType="end"/>
      </w:r>
    </w:p>
    <w:p w14:paraId="740B9F38">
      <w:pPr>
        <w:spacing w:after="200" w:line="400" w:lineRule="atLeast"/>
      </w:pPr>
      <w:r>
        <w:fldChar w:fldCharType="begin"/>
      </w:r>
      <w:r>
        <w:instrText xml:space="preserve"> HYPERLINK "https://saasresearch.hku.hk/share/student/u2014/20141030_Presentation_Herman.pdf" \h </w:instrText>
      </w:r>
      <w:r>
        <w:fldChar w:fldCharType="separate"/>
      </w:r>
      <w:r>
        <w:rPr>
          <w:rStyle w:val="13"/>
          <w:color w:val="0563C1"/>
        </w:rPr>
        <w:t>Job Opportunities Update in the Financial Industry for Students with Quantitative Background – With Skills and Strategies in Preparing for the Application and Screening Process Statistics &amp; Actuarial Science, HKU Cedars</w:t>
      </w:r>
      <w:r>
        <w:rPr>
          <w:rStyle w:val="13"/>
          <w:color w:val="0563C1"/>
        </w:rPr>
        <w:fldChar w:fldCharType="end"/>
      </w:r>
    </w:p>
    <w:p w14:paraId="7123E46C">
      <w:pPr>
        <w:spacing w:after="200" w:line="400" w:lineRule="atLeast"/>
      </w:pPr>
      <w:r>
        <w:fldChar w:fldCharType="begin"/>
      </w:r>
      <w:r>
        <w:instrText xml:space="preserve"> HYPERLINK "" \h </w:instrText>
      </w:r>
      <w:r>
        <w:fldChar w:fldCharType="separate"/>
      </w:r>
      <w:r>
        <w:rPr>
          <w:rStyle w:val="13"/>
          <w:color w:val="0563C1"/>
        </w:rPr>
        <w:t>价格涨幅超越黄金，白银是下一个投资风口？ 樊骏</w:t>
      </w:r>
      <w:r>
        <w:rPr>
          <w:rStyle w:val="13"/>
          <w:color w:val="0563C1"/>
        </w:rPr>
        <w:fldChar w:fldCharType="end"/>
      </w:r>
    </w:p>
    <w:p w14:paraId="7DE8A046">
      <w:pPr>
        <w:spacing w:after="200" w:line="400" w:lineRule="atLeast"/>
      </w:pPr>
      <w:r>
        <w:fldChar w:fldCharType="begin"/>
      </w:r>
      <w:r>
        <w:instrText xml:space="preserve"> HYPERLINK "" \h </w:instrText>
      </w:r>
      <w:r>
        <w:fldChar w:fldCharType="separate"/>
      </w:r>
      <w:r>
        <w:rPr>
          <w:rStyle w:val="13"/>
          <w:color w:val="0563C1"/>
        </w:rPr>
        <w:t>核引领，和天下——国家电投项目管理培训班在世界杯来临之际圆满结束啦！ 国家电投领导力学院与高登项目管理</w:t>
      </w:r>
      <w:r>
        <w:rPr>
          <w:rStyle w:val="13"/>
          <w:color w:val="0563C1"/>
        </w:rPr>
        <w:fldChar w:fldCharType="end"/>
      </w:r>
    </w:p>
    <w:p w14:paraId="2DBF1ABC">
      <w:pPr>
        <w:spacing w:after="200" w:line="400" w:lineRule="atLeast"/>
      </w:pPr>
      <w:r>
        <w:fldChar w:fldCharType="begin"/>
      </w:r>
      <w:r>
        <w:instrText xml:space="preserve"> HYPERLINK "" \h </w:instrText>
      </w:r>
      <w:r>
        <w:fldChar w:fldCharType="separate"/>
      </w:r>
      <w:r>
        <w:rPr>
          <w:rStyle w:val="13"/>
          <w:color w:val="0563C1"/>
        </w:rPr>
        <w:t>孩子教养七部曲 河合隼雄等</w:t>
      </w:r>
      <w:r>
        <w:rPr>
          <w:rStyle w:val="13"/>
          <w:color w:val="0563C1"/>
        </w:rPr>
        <w:fldChar w:fldCharType="end"/>
      </w:r>
    </w:p>
    <w:p w14:paraId="164AFD04">
      <w:pPr>
        <w:spacing w:after="200" w:line="400" w:lineRule="atLeast"/>
      </w:pPr>
      <w:r>
        <w:fldChar w:fldCharType="begin"/>
      </w:r>
      <w:r>
        <w:instrText xml:space="preserve"> HYPERLINK "https://executivecareerbrand.com/wp-content/uploads/2010/10/CEO-Global-Operations-Leadership-Profile1-1.pdf" \h </w:instrText>
      </w:r>
      <w:r>
        <w:fldChar w:fldCharType="separate"/>
      </w:r>
      <w:r>
        <w:rPr>
          <w:rStyle w:val="13"/>
          <w:color w:val="0563C1"/>
        </w:rPr>
        <w:t>Leadership Initiatives Summary Paul Goldfarb</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54831">
    <w:r>
      <w:rPr>
        <w:color w:val="808080"/>
        <w:sz w:val="18"/>
      </w:rPr>
      <w:t>内容为AI生成，可能不准确，请谨慎参考</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BE7BE">
    <w:pPr>
      <w:jc w:val="right"/>
    </w:pPr>
    <w:r>
      <w:drawing>
        <wp:inline distT="0" distB="0" distL="0" distR="0">
          <wp:extent cx="1336675" cy="320675"/>
          <wp:effectExtent l="0" t="0" r="0" b="0"/>
          <wp:docPr id="2962"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 name="image" descr="image"/>
                  <pic:cNvPicPr>
                    <a:picLocks noChangeAspect="1"/>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FF15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3927</Words>
  <Characters>4737</Characters>
  <TotalTime>0</TotalTime>
  <ScaleCrop>false</ScaleCrop>
  <LinksUpToDate>false</LinksUpToDate>
  <CharactersWithSpaces>4923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2026-03-25T10:37:14Z</dcterms:created>
  <dc:creator>Administrator</dc:creator>
  <cp:lastModifiedBy>Xxx.</cp:lastModifiedBy>
  <dcterms:modified xsi:type="dcterms:W3CDTF">2026-03-25T10:37:40Z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429efb527df48f7d322cbeaccec72924","ProduceID":"Metasota_docx_66385339515d321dc591d63e_1_5f9fe349-eddf-4d1e-acbc-5ea3e04b7b0e","ReservedCode2":"429efb527df48f7d322cbeaccec72924","PropagateID":"Metasota_docx_66385339515d321dc591d63e_1_5f9fe349-eddf-4d1e-acbc-5ea3e04b7b0e","ContentProducer":"001191310115MA1H9U6C1800000"}</vt:lpwstr>
  </property>
  <property fmtid="{D5CDD505-2E9C-101B-9397-08002B2CF9AE}" pid="3" name="KSOProductBuildVer">
    <vt:lpwstr>2052-12.1.0.25225</vt:lpwstr>
  </property>
  <property fmtid="{D5CDD505-2E9C-101B-9397-08002B2CF9AE}" pid="4" name="ICV">
    <vt:lpwstr>86A452B57B924DDAA3617974533751E2_13</vt:lpwstr>
  </property>
</Properties>
</file>